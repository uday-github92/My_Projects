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both"/>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114" w:right="0" w:firstLine="0"/>
        <w:jc w:val="both"/>
        <w:rPr>
          <w:i w:val="0"/>
          <w:smallCaps w:val="0"/>
          <w:strike w:val="0"/>
          <w:color w:val="000000"/>
          <w:sz w:val="20"/>
          <w:szCs w:val="20"/>
          <w:u w:val="none"/>
          <w:shd w:val="clear" w:fill="auto"/>
          <w:vertAlign w:val="baseline"/>
        </w:rPr>
      </w:pPr>
      <w:r>
        <w:rPr>
          <w:i w:val="0"/>
          <w:smallCaps w:val="0"/>
          <w:strike w:val="0"/>
          <w:color w:val="000000"/>
          <w:sz w:val="20"/>
          <w:szCs w:val="20"/>
          <w:u w:val="none"/>
          <w:shd w:val="clear" w:fill="auto"/>
          <w:vertAlign w:val="baseline"/>
        </w:rPr>
        <w:drawing>
          <wp:inline distT="0" distB="0" distL="0" distR="0">
            <wp:extent cx="6448425" cy="2616835"/>
            <wp:effectExtent l="0" t="0" r="9525" b="12065"/>
            <wp:docPr id="59" name="image21.jpg"/>
            <wp:cNvGraphicFramePr/>
            <a:graphic xmlns:a="http://schemas.openxmlformats.org/drawingml/2006/main">
              <a:graphicData uri="http://schemas.openxmlformats.org/drawingml/2006/picture">
                <pic:pic xmlns:pic="http://schemas.openxmlformats.org/drawingml/2006/picture">
                  <pic:nvPicPr>
                    <pic:cNvPr id="59" name="image21.jpg"/>
                    <pic:cNvPicPr preferRelativeResize="0"/>
                  </pic:nvPicPr>
                  <pic:blipFill>
                    <a:blip r:embed="rId7"/>
                    <a:srcRect/>
                    <a:stretch>
                      <a:fillRect/>
                    </a:stretch>
                  </pic:blipFill>
                  <pic:spPr>
                    <a:xfrm>
                      <a:off x="0" y="0"/>
                      <a:ext cx="6448609" cy="2616835"/>
                    </a:xfrm>
                    <a:prstGeom prst="rect">
                      <a:avLst/>
                    </a:prstGeom>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both"/>
        <w:rPr>
          <w:i w:val="0"/>
          <w:smallCaps w:val="0"/>
          <w:strike w:val="0"/>
          <w:color w:val="000000"/>
          <w:sz w:val="29"/>
          <w:szCs w:val="29"/>
          <w:u w:val="none"/>
          <w:shd w:val="clear" w:fill="auto"/>
          <w:vertAlign w:val="baseline"/>
        </w:rPr>
      </w:pPr>
      <w:r>
        <w:drawing>
          <wp:anchor distT="0" distB="0" distL="0" distR="0" simplePos="0" relativeHeight="251659264" behindDoc="0" locked="0" layoutInCell="1" allowOverlap="1">
            <wp:simplePos x="0" y="0"/>
            <wp:positionH relativeFrom="column">
              <wp:posOffset>504825</wp:posOffset>
            </wp:positionH>
            <wp:positionV relativeFrom="paragraph">
              <wp:posOffset>241935</wp:posOffset>
            </wp:positionV>
            <wp:extent cx="2030730" cy="544195"/>
            <wp:effectExtent l="0" t="0" r="7620" b="8255"/>
            <wp:wrapTopAndBottom/>
            <wp:docPr id="64" name="image18.png" descr="Text, logo  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4" name="image18.png" descr="Text, logo  Description automatically generated with medium confidence"/>
                    <pic:cNvPicPr preferRelativeResize="0"/>
                  </pic:nvPicPr>
                  <pic:blipFill>
                    <a:blip r:embed="rId8"/>
                    <a:srcRect/>
                    <a:stretch>
                      <a:fillRect/>
                    </a:stretch>
                  </pic:blipFill>
                  <pic:spPr>
                    <a:xfrm>
                      <a:off x="0" y="0"/>
                      <a:ext cx="2030848" cy="544068"/>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4083050</wp:posOffset>
            </wp:positionH>
            <wp:positionV relativeFrom="paragraph">
              <wp:posOffset>253365</wp:posOffset>
            </wp:positionV>
            <wp:extent cx="1816100" cy="481965"/>
            <wp:effectExtent l="0" t="0" r="12700" b="13335"/>
            <wp:wrapTopAndBottom/>
            <wp:docPr id="58" name="image8.png" descr="Text  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58" name="image8.png" descr="Text  Description automatically generated with low confidence"/>
                    <pic:cNvPicPr preferRelativeResize="0"/>
                  </pic:nvPicPr>
                  <pic:blipFill>
                    <a:blip r:embed="rId9"/>
                    <a:srcRect/>
                    <a:stretch>
                      <a:fillRect/>
                    </a:stretch>
                  </pic:blipFill>
                  <pic:spPr>
                    <a:xfrm>
                      <a:off x="0" y="0"/>
                      <a:ext cx="1816079" cy="481964"/>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both"/>
        <w:rPr>
          <w:i w:val="0"/>
          <w:smallCaps w:val="0"/>
          <w:strike w:val="0"/>
          <w:color w:val="000000"/>
          <w:sz w:val="21"/>
          <w:szCs w:val="21"/>
          <w:u w:val="none"/>
          <w:shd w:val="clear" w:fill="auto"/>
          <w:vertAlign w:val="baseline"/>
        </w:rPr>
      </w:pPr>
    </w:p>
    <w:p>
      <w:pPr>
        <w:pStyle w:val="14"/>
        <w:bidi w:val="0"/>
        <w:rPr>
          <w:rFonts w:hint="default"/>
          <w:b/>
          <w:bCs/>
          <w:color w:val="00B0F0"/>
          <w:rtl w:val="0"/>
          <w:lang w:val="en-IN"/>
          <w14:textFill>
            <w14:gradFill>
              <w14:gsLst>
                <w14:gs w14:pos="0">
                  <w14:srgbClr w14:val="007BD3"/>
                </w14:gs>
                <w14:gs w14:pos="100000">
                  <w14:srgbClr w14:val="034373"/>
                </w14:gs>
              </w14:gsLst>
              <w14:lin w14:scaled="0"/>
            </w14:gradFill>
          </w14:textFill>
        </w:rPr>
      </w:pPr>
      <w:bookmarkStart w:id="0" w:name="_heading=h.7o3rv7o0d8ih" w:colFirst="0" w:colLast="0"/>
      <w:bookmarkEnd w:id="0"/>
      <w:r>
        <w:rPr>
          <w:rFonts w:hint="default"/>
          <w:b/>
          <w:bCs/>
          <w:color w:val="00B0F0"/>
          <w:rtl w:val="0"/>
          <w:lang w:val="en-IN"/>
          <w14:textFill>
            <w14:gradFill>
              <w14:gsLst>
                <w14:gs w14:pos="0">
                  <w14:srgbClr w14:val="007BD3"/>
                </w14:gs>
                <w14:gs w14:pos="100000">
                  <w14:srgbClr w14:val="034373"/>
                </w14:gs>
              </w14:gsLst>
              <w14:lin w14:scaled="0"/>
            </w14:gradFill>
          </w14:textFill>
        </w:rPr>
        <w:t xml:space="preserve"> Prediction of Blood donation Project</w:t>
      </w:r>
    </w:p>
    <w:p>
      <w:pPr>
        <w:rPr>
          <w:rFonts w:hint="default"/>
          <w:lang w:val="en-IN"/>
        </w:rPr>
      </w:pPr>
    </w:p>
    <w:p>
      <w:pPr>
        <w:spacing w:before="572"/>
        <w:ind w:left="4253" w:right="0" w:firstLine="0"/>
        <w:jc w:val="both"/>
        <w:rPr>
          <w:rFonts w:hint="default"/>
          <w:b/>
          <w:sz w:val="36"/>
          <w:szCs w:val="36"/>
          <w:lang w:val="en-IN"/>
        </w:rPr>
        <w:sectPr>
          <w:footerReference r:id="rId5" w:type="default"/>
          <w:pgSz w:w="12240" w:h="15840"/>
          <w:pgMar w:top="1440" w:right="920" w:bottom="1180" w:left="900" w:header="360" w:footer="998" w:gutter="0"/>
          <w:pgNumType w:start="1"/>
          <w:cols w:space="720" w:num="1"/>
        </w:sectPr>
      </w:pPr>
      <w:r>
        <w:rPr>
          <w:b/>
          <w:sz w:val="36"/>
          <w:szCs w:val="36"/>
          <w:u w:val="single"/>
          <w:rtl w:val="0"/>
        </w:rPr>
        <w:t xml:space="preserve">Submitted by- </w:t>
      </w:r>
      <w:r>
        <w:rPr>
          <w:rFonts w:hint="default"/>
          <w:b/>
          <w:sz w:val="36"/>
          <w:szCs w:val="36"/>
          <w:u w:val="single"/>
          <w:rtl w:val="0"/>
          <w:lang w:val="en-IN"/>
        </w:rPr>
        <w:t>Uday Kumar</w:t>
      </w:r>
    </w:p>
    <w:p>
      <w:pPr>
        <w:pStyle w:val="14"/>
        <w:jc w:val="center"/>
        <w:rPr>
          <w:u w:val="single"/>
        </w:rPr>
      </w:pPr>
      <w:r>
        <w:rPr>
          <w:rFonts w:hint="default"/>
          <w:u w:val="single"/>
          <w:rtl w:val="0"/>
          <w:lang w:val="en-IN"/>
        </w:rPr>
        <w:t>Blood Donation</w:t>
      </w:r>
      <w:r>
        <w:rPr>
          <w:u w:val="single"/>
          <w:rtl w:val="0"/>
        </w:rPr>
        <w:t xml:space="preserve"> Using ML</w:t>
      </w:r>
    </w:p>
    <w:p/>
    <w:p>
      <w:pPr>
        <w:pStyle w:val="2"/>
      </w:pPr>
      <w:r>
        <w:rPr>
          <w:rtl w:val="0"/>
        </w:rPr>
        <w:t>Project Description:</w:t>
      </w:r>
    </w:p>
    <w:p>
      <w:pPr>
        <w:bidi w:val="0"/>
        <w:rPr>
          <w:rFonts w:hint="default" w:ascii="Times New Roman" w:hAnsi="Times New Roman" w:cs="Times New Roman"/>
          <w:rtl w:val="0"/>
        </w:rPr>
      </w:pPr>
      <w:bookmarkStart w:id="1" w:name="_9r4rdpr0g54e" w:colFirst="0" w:colLast="0"/>
      <w:bookmarkEnd w:id="1"/>
      <w:r>
        <w:rPr>
          <w:rFonts w:hint="default" w:ascii="Times New Roman" w:hAnsi="Times New Roman" w:cs="Times New Roman"/>
        </w:rPr>
        <w:t>The goal of this project is to develop a machine learning model that can predict the likelihood of individuals donating blood based on various factors. By analyzing historical data of blood donors, we aim to identify patterns and create a predictive model that can assist blood banks and organizations in targeting potential donors and improving blood supply management.</w:t>
      </w:r>
    </w:p>
    <w:p>
      <w:pPr>
        <w:bidi w:val="0"/>
        <w:rPr>
          <w:rFonts w:hint="default" w:ascii="Times New Roman" w:hAnsi="Times New Roman" w:cs="Times New Roman"/>
        </w:rPr>
      </w:pPr>
      <w:r>
        <w:rPr>
          <w:rFonts w:hint="default" w:ascii="Times New Roman" w:hAnsi="Times New Roman" w:cs="Times New Roman"/>
        </w:rPr>
        <w:t>The dataset used in this project consists of records of blood donors, including features such as recency (months since last donation), frequency (number of times donated), monetary (volume of blood donated), time (months since first donation), and the target variable indicating whether the donor donated blood in a specific period (e.g., a particular month).</w:t>
      </w:r>
    </w:p>
    <w:p>
      <w:pPr>
        <w:bidi w:val="0"/>
        <w:rPr>
          <w:rFonts w:hint="default" w:ascii="Times New Roman" w:hAnsi="Times New Roman" w:cs="Times New Roman"/>
          <w:rtl w:val="0"/>
        </w:rPr>
      </w:pPr>
      <w:r>
        <w:rPr>
          <w:rFonts w:hint="default" w:ascii="Times New Roman" w:hAnsi="Times New Roman" w:cs="Times New Roman"/>
        </w:rPr>
        <w:t>The main objective of this project is to build a robust machine learning model that can accurately predict blood donation behavior. By analyzing the donor's historical data, including recency, frequency, monetary value, and time, the model will learn the patterns associated with blood donation and make predictions on whether a person is likely to donate blood in a given period.</w:t>
      </w:r>
    </w:p>
    <w:p>
      <w:pPr>
        <w:pStyle w:val="2"/>
      </w:pPr>
      <w:r>
        <w:rPr>
          <w:rtl w:val="0"/>
        </w:rPr>
        <w:t>Technical Architecture:</w:t>
      </w:r>
    </w:p>
    <w:p>
      <w:r>
        <w:drawing>
          <wp:inline distT="0" distB="0" distL="0" distR="0">
            <wp:extent cx="5666105" cy="3389630"/>
            <wp:effectExtent l="38100" t="38100" r="38100" b="38100"/>
            <wp:docPr id="19" name="image14.jpg"/>
            <wp:cNvGraphicFramePr/>
            <a:graphic xmlns:a="http://schemas.openxmlformats.org/drawingml/2006/main">
              <a:graphicData uri="http://schemas.openxmlformats.org/drawingml/2006/picture">
                <pic:pic xmlns:pic="http://schemas.openxmlformats.org/drawingml/2006/picture">
                  <pic:nvPicPr>
                    <pic:cNvPr id="19" name="image14.jpg"/>
                    <pic:cNvPicPr preferRelativeResize="0"/>
                  </pic:nvPicPr>
                  <pic:blipFill>
                    <a:blip r:embed="rId10"/>
                    <a:srcRect/>
                    <a:stretch>
                      <a:fillRect/>
                    </a:stretch>
                  </pic:blipFill>
                  <pic:spPr>
                    <a:xfrm>
                      <a:off x="0" y="0"/>
                      <a:ext cx="5666149" cy="3390145"/>
                    </a:xfrm>
                    <a:prstGeom prst="rect">
                      <a:avLst/>
                    </a:prstGeom>
                    <a:ln w="38100">
                      <a:solidFill>
                        <a:srgbClr val="000000"/>
                      </a:solidFill>
                      <a:prstDash val="solid"/>
                    </a:ln>
                  </pic:spPr>
                </pic:pic>
              </a:graphicData>
            </a:graphic>
          </wp:inline>
        </w:drawing>
      </w:r>
    </w:p>
    <w:p>
      <w:pPr>
        <w:pStyle w:val="2"/>
      </w:pPr>
      <w:r>
        <w:rPr>
          <w:rtl w:val="0"/>
        </w:rPr>
        <w:t>Pre requisites:</w:t>
      </w:r>
    </w:p>
    <w:p>
      <w:pPr>
        <w:rPr>
          <w:b/>
        </w:rPr>
      </w:pPr>
      <w:r>
        <w:rPr>
          <w:b/>
          <w:rtl w:val="0"/>
        </w:rPr>
        <w:t>To complete this project, you must required following software’s, concepts and packages</w:t>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b/>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Anaconda navigator and pycharm:</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rPr>
          <w:b/>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Refer the link below to download anaconda navigator</w:t>
      </w:r>
    </w:p>
    <w:p>
      <w:pPr>
        <w:keepNext w:val="0"/>
        <w:keepLines w:val="0"/>
        <w:pageBreakBefore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rPr>
          <w:b/>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Link : </w:t>
      </w:r>
      <w:r>
        <w:fldChar w:fldCharType="begin"/>
      </w:r>
      <w:r>
        <w:instrText xml:space="preserve"> HYPERLINK "https://youtu.be/1ra4zH2G4o0"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https://youtu.be/1ra4zH2G4o0</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p>
    <w:p>
      <w:pPr>
        <w:keepNext w:val="0"/>
        <w:keepLines w:val="0"/>
        <w:pageBreakBefore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b/>
          <w:i w:val="0"/>
          <w:smallCaps w:val="0"/>
          <w:strike w:val="0"/>
          <w:color w:val="000000"/>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Python packages:</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Open anaconda prompt as administrator</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1"/>
        </w:tabs>
        <w:spacing w:before="13"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“pip install numpy” and click enter.</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1"/>
        </w:tabs>
        <w:spacing w:before="17"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“pip install pandas” and click enter.</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1"/>
        </w:tabs>
        <w:spacing w:before="13"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“pip install scikit-learn” and click enter.</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1"/>
        </w:tabs>
        <w:spacing w:before="12"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”pip install matplotlib” and click enter.</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1"/>
        </w:tabs>
        <w:spacing w:before="17"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”pip install scipy” and click enter.</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1"/>
        </w:tabs>
        <w:spacing w:before="13"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”pip install pickle-mixin” and click enter.</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1"/>
        </w:tabs>
        <w:spacing w:before="18"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”pip install seaborn” and click enter.</w:t>
      </w:r>
    </w:p>
    <w:p>
      <w:pPr>
        <w:keepNext w:val="0"/>
        <w:keepLines w:val="0"/>
        <w:pageBreakBefore w:val="0"/>
        <w:widowControl w:val="0"/>
        <w:numPr>
          <w:ilvl w:val="1"/>
          <w:numId w:val="2"/>
        </w:numPr>
        <w:pBdr>
          <w:top w:val="none" w:color="auto" w:sz="0" w:space="0"/>
          <w:left w:val="none" w:color="auto" w:sz="0" w:space="0"/>
          <w:bottom w:val="none" w:color="auto" w:sz="0" w:space="0"/>
          <w:right w:val="none" w:color="auto" w:sz="0" w:space="0"/>
          <w:between w:val="none" w:color="auto" w:sz="0" w:space="0"/>
        </w:pBdr>
        <w:shd w:val="clear" w:fill="auto"/>
        <w:tabs>
          <w:tab w:val="left" w:pos="1181"/>
        </w:tabs>
        <w:spacing w:before="12" w:after="0" w:line="240" w:lineRule="auto"/>
        <w:ind w:left="1440" w:right="0" w:hanging="360"/>
        <w:jc w:val="both"/>
        <w:rPr>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Type “pip install Flask” and click enter.</w:t>
      </w:r>
    </w:p>
    <w:p>
      <w:pPr>
        <w:pStyle w:val="2"/>
      </w:pPr>
      <w:r>
        <w:rPr>
          <w:rtl w:val="0"/>
        </w:rPr>
        <w:t>Prior Knowledge:</w:t>
      </w:r>
    </w:p>
    <w:p>
      <w:r>
        <w:rPr>
          <w:rtl w:val="0"/>
        </w:rPr>
        <w:t>You must have prior knowledge of following topics to complete this project.</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i w:val="0"/>
          <w:smallCaps w:val="0"/>
          <w:strike w:val="0"/>
          <w:color w:val="000000"/>
          <w:sz w:val="24"/>
          <w:szCs w:val="24"/>
          <w:u w:val="none"/>
          <w:shd w:val="clear" w:fill="auto"/>
          <w:vertAlign w:val="baseline"/>
          <w:rtl w:val="0"/>
        </w:rPr>
        <w:t>ML Concepts</w:t>
      </w:r>
    </w:p>
    <w:p>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Supervised learning: </w:t>
      </w:r>
      <w:r>
        <w:fldChar w:fldCharType="begin"/>
      </w:r>
      <w:r>
        <w:instrText xml:space="preserve"> HYPERLINK "https://www.javatpoint.com/supervised-machine-learning"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https://www.javatpoint.com/supervised-machine-learning</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p>
    <w:p>
      <w:pPr>
        <w:keepNext w:val="0"/>
        <w:keepLines w:val="0"/>
        <w:pageBreakBefore w:val="0"/>
        <w:widowControl w:val="0"/>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Unsupervised learning: </w:t>
      </w:r>
      <w:r>
        <w:fldChar w:fldCharType="begin"/>
      </w:r>
      <w:r>
        <w:instrText xml:space="preserve"> HYPERLINK "https://www.javatpoint.com/unsupervised-machine-learning"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https://www.javatpoint.com/unsupervised-machine-learning</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KNN: </w:t>
      </w:r>
      <w:r>
        <w:fldChar w:fldCharType="begin"/>
      </w:r>
      <w:r>
        <w:instrText xml:space="preserve"> HYPERLINK "https://www.javatpoint.com/k-nearest-neighbor-algorithm-for-machine-learning"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https://www.javatpoint.com/k-nearest-neighbor-algorithm-for-machine-learning</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rPr>
          <w:b w:val="0"/>
          <w:i w:val="0"/>
          <w:smallCaps w:val="0"/>
          <w:strike w:val="0"/>
          <w:color w:val="000000"/>
          <w:u w:val="none"/>
          <w:shd w:val="clear" w:fill="auto"/>
          <w:vertAlign w:val="baseline"/>
        </w:rPr>
      </w:pPr>
      <w:r>
        <w:rPr>
          <w:rtl w:val="0"/>
        </w:rPr>
        <w:t>Logistic Regression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fldChar w:fldCharType="begin"/>
      </w:r>
      <w:r>
        <w:instrText xml:space="preserve"> HYPERLINK "https://www.analyticsvidhya.com/blog/2018/09/an-end-to-end-guide-to-understand-the-math-behind-xgboost/"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https://www.analyticsvidhya.com/blog/2018/09/an-end-to-end-guide-to-understand-the-math-behind-</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r>
        <w:fldChar w:fldCharType="begin"/>
      </w:r>
      <w:r>
        <w:instrText xml:space="preserve"> HYPERLINK "https://www.analyticsvidhya.com/blog/2018/09/an-end-to-end-guide-to-understand-the-math-behind-xgboost/" \h </w:instrText>
      </w:r>
      <w:r>
        <w:fldChar w:fldCharType="separate"/>
      </w:r>
      <w:r>
        <w:rPr>
          <w:color w:val="0563C1"/>
          <w:u w:val="single"/>
          <w:rtl w:val="0"/>
        </w:rPr>
        <w:t>logistic-regression</w:t>
      </w:r>
      <w:r>
        <w:rPr>
          <w:color w:val="0563C1"/>
          <w:u w:val="single"/>
          <w:rtl w:val="0"/>
        </w:rPr>
        <w:fldChar w:fldCharType="end"/>
      </w:r>
      <w:r>
        <w:fldChar w:fldCharType="begin"/>
      </w:r>
      <w:r>
        <w:instrText xml:space="preserve"> HYPERLINK "https://www.analyticsvidhya.com/blog/2018/09/an-end-to-end-guide-to-understand-the-math-behind-xgboost/"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p>
    <w:p>
      <w:pPr>
        <w:keepNext w:val="0"/>
        <w:keepLines w:val="0"/>
        <w:pageBreakBefore w:val="0"/>
        <w:widowControl w:val="0"/>
        <w:numPr>
          <w:ilvl w:val="1"/>
          <w:numId w:val="4"/>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Evaluation metrics: </w:t>
      </w:r>
      <w:r>
        <w:fldChar w:fldCharType="begin"/>
      </w:r>
      <w:r>
        <w:instrText xml:space="preserve"> HYPERLINK "https://www.analyticsvidhya.com/blog/2019/08/11-important-model-evaluation-error-metrics/"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https://www.analyticsvidhya.com/blog/2019/08/11-important-model-evaluation-error-metrics/</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i w:val="0"/>
          <w:smallCaps w:val="0"/>
          <w:strike w:val="0"/>
          <w:color w:val="000000"/>
          <w:sz w:val="24"/>
          <w:szCs w:val="24"/>
          <w:u w:val="none"/>
          <w:shd w:val="clear" w:fill="auto"/>
          <w:vertAlign w:val="baseline"/>
          <w:rtl w:val="0"/>
        </w:rPr>
        <w:t>Flask Basics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 </w:t>
      </w:r>
      <w:r>
        <w:fldChar w:fldCharType="begin"/>
      </w:r>
      <w:r>
        <w:instrText xml:space="preserve"> HYPERLINK "https://www.youtube.com/watch?v=lj4I_CvBnt0" \h </w:instrText>
      </w:r>
      <w:r>
        <w:fldChar w:fldCharType="separate"/>
      </w:r>
      <w:r>
        <w:rPr>
          <w:rFonts w:ascii="Calibri" w:hAnsi="Calibri" w:eastAsia="Calibri" w:cs="Calibri"/>
          <w:b w:val="0"/>
          <w:i w:val="0"/>
          <w:smallCaps w:val="0"/>
          <w:strike w:val="0"/>
          <w:color w:val="0563C1"/>
          <w:sz w:val="22"/>
          <w:szCs w:val="22"/>
          <w:u w:val="single"/>
          <w:shd w:val="clear" w:fill="auto"/>
          <w:vertAlign w:val="baseline"/>
          <w:rtl w:val="0"/>
        </w:rPr>
        <w:t>https://www.youtube.com/watch?v=lj4I_CvBnt0</w:t>
      </w:r>
      <w:r>
        <w:rPr>
          <w:rFonts w:ascii="Calibri" w:hAnsi="Calibri" w:eastAsia="Calibri" w:cs="Calibri"/>
          <w:b w:val="0"/>
          <w:i w:val="0"/>
          <w:smallCaps w:val="0"/>
          <w:strike w:val="0"/>
          <w:color w:val="0563C1"/>
          <w:sz w:val="22"/>
          <w:szCs w:val="22"/>
          <w:u w:val="single"/>
          <w:shd w:val="clear" w:fill="auto"/>
          <w:vertAlign w:val="baseline"/>
          <w:rtl w:val="0"/>
        </w:rPr>
        <w:fldChar w:fldCharType="end"/>
      </w:r>
    </w:p>
    <w:p>
      <w:pPr>
        <w:pStyle w:val="2"/>
      </w:pPr>
      <w:r>
        <w:rPr>
          <w:rtl w:val="0"/>
        </w:rPr>
        <w:t>Project Objectives:</w:t>
      </w:r>
    </w:p>
    <w:p>
      <w:r>
        <w:rPr>
          <w:rtl w:val="0"/>
        </w:rPr>
        <w:t>By the end of this project you will:</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Know fundamental concepts and techniques used for machine learning.</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Gain a broad understanding about data.</w:t>
      </w:r>
    </w:p>
    <w:p>
      <w:pPr>
        <w:keepNext w:val="0"/>
        <w:keepLines w:val="0"/>
        <w:pageBreakBefore w:val="0"/>
        <w:widowControl w:val="0"/>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Have knowledge on pre-processing the data/transformation techniques on outlier and some visualization concepts.</w:t>
      </w:r>
    </w:p>
    <w:p>
      <w:pPr>
        <w:pStyle w:val="2"/>
      </w:pPr>
      <w:r>
        <w:rPr>
          <w:rtl w:val="0"/>
        </w:rPr>
        <w:t>Project Flow:</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User interacts with the UI to enter the input.</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24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Entered input is analyzed by the model which is integrated.</w:t>
      </w:r>
    </w:p>
    <w:p>
      <w:pPr>
        <w:keepNext w:val="0"/>
        <w:keepLines w:val="0"/>
        <w:pageBreakBefore w:val="0"/>
        <w:widowControl w:val="0"/>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Once model analyses the input the prediction is showcased on the UI</w:t>
      </w:r>
    </w:p>
    <w:p/>
    <w:p>
      <w:r>
        <w:rPr>
          <w:rtl w:val="0"/>
        </w:rPr>
        <w:t>To accomplish this, we have to complete all the activities listed below,</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Data collection</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Collect the dataset or create the dataset</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Visualizing and analyzing data</w:t>
      </w:r>
    </w:p>
    <w:p>
      <w:pPr>
        <w:keepNext w:val="0"/>
        <w:keepLines w:val="0"/>
        <w:pageBreakBefore w:val="0"/>
        <w:widowControl w:val="0"/>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Univariate analysis</w:t>
      </w:r>
    </w:p>
    <w:p>
      <w:pPr>
        <w:keepNext w:val="0"/>
        <w:keepLines w:val="0"/>
        <w:pageBreakBefore w:val="0"/>
        <w:widowControl w:val="0"/>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Bivariate analysis</w:t>
      </w:r>
    </w:p>
    <w:p>
      <w:pPr>
        <w:keepNext w:val="0"/>
        <w:keepLines w:val="0"/>
        <w:pageBreakBefore w:val="0"/>
        <w:widowControl w:val="0"/>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Multivariate analysis</w:t>
      </w:r>
    </w:p>
    <w:p>
      <w:pPr>
        <w:keepNext w:val="0"/>
        <w:keepLines w:val="0"/>
        <w:pageBreakBefore w:val="0"/>
        <w:widowControl w:val="0"/>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Descriptive analysis</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Data pre-processing</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Checking for null values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Handling outlier</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Handling categorical data</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Splitting data into train and test</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Model building</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Import the model building libraries</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Initializing the model</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Training and testing the model</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Evaluating performance of model</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Save the model</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Application Building</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Create an HTML file</w:t>
      </w:r>
    </w:p>
    <w:p>
      <w:pPr>
        <w:keepNext w:val="0"/>
        <w:keepLines w:val="0"/>
        <w:pageBreakBefore w:val="0"/>
        <w:widowControl w:val="0"/>
        <w:numPr>
          <w:ilvl w:val="1"/>
          <w:numId w:val="7"/>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144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Build python code</w:t>
      </w:r>
    </w:p>
    <w:p/>
    <w:p/>
    <w:p>
      <w:pPr>
        <w:pStyle w:val="2"/>
      </w:pPr>
      <w:r>
        <w:rPr>
          <w:rtl w:val="0"/>
        </w:rPr>
        <w:t>Project Structure:</w:t>
      </w:r>
    </w:p>
    <w:p>
      <w:r>
        <w:rPr>
          <w:rtl w:val="0"/>
        </w:rPr>
        <w:t>Create the Project folder which contains files as shown below</w:t>
      </w:r>
    </w:p>
    <w:p>
      <w:r>
        <w:drawing>
          <wp:inline distT="0" distB="0" distL="114300" distR="114300">
            <wp:extent cx="2066925" cy="2305050"/>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2066925" cy="2305050"/>
                    </a:xfrm>
                    <a:prstGeom prst="rect">
                      <a:avLst/>
                    </a:prstGeom>
                    <a:noFill/>
                    <a:ln>
                      <a:noFill/>
                    </a:ln>
                  </pic:spPr>
                </pic:pic>
              </a:graphicData>
            </a:graphic>
          </wp:inline>
        </w:drawing>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We are building a flask application which needs HTML pages stored in the templates folder and a python script app.py for scripting.</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Model.pkl is our saved model. Further we will use this model for flask integration.</w:t>
      </w:r>
    </w:p>
    <w:p>
      <w:pPr>
        <w:keepNext w:val="0"/>
        <w:keepLines w:val="0"/>
        <w:pageBreakBefore w:val="0"/>
        <w:widowControl w:val="0"/>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Data</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folder contains </w:t>
      </w:r>
      <w:r>
        <w:rPr>
          <w:rFonts w:ascii="Times New Roman" w:hAnsi="Times New Roman" w:eastAsia="Times New Roman" w:cs="Times New Roman"/>
          <w:b w:val="0"/>
          <w:i w:val="0"/>
          <w:smallCaps w:val="0"/>
          <w:strike w:val="0"/>
          <w:color w:val="000000"/>
          <w:sz w:val="24"/>
          <w:szCs w:val="24"/>
          <w:u w:val="none"/>
          <w:shd w:val="clear" w:fill="auto"/>
          <w:vertAlign w:val="baseline"/>
          <w:rtl w:val="0"/>
          <w:lang w:val="en-IN"/>
        </w:rPr>
        <w:t>dat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a</w:t>
      </w:r>
      <w:r>
        <w:rPr>
          <w:rFonts w:ascii="Times New Roman" w:hAnsi="Times New Roman" w:eastAsia="Times New Roman" w:cs="Times New Roman"/>
          <w:b w:val="0"/>
          <w:i w:val="0"/>
          <w:smallCaps w:val="0"/>
          <w:strike w:val="0"/>
          <w:color w:val="000000"/>
          <w:sz w:val="24"/>
          <w:szCs w:val="24"/>
          <w:u w:val="none"/>
          <w:shd w:val="clear" w:fill="auto"/>
          <w:vertAlign w:val="baseline"/>
          <w:rtl w:val="0"/>
          <w:lang w:val="en-IN"/>
        </w:rPr>
        <w:t>set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a</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nd Templates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folder contains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html</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files.</w:t>
      </w:r>
    </w:p>
    <w:p>
      <w:pPr>
        <w:keepNext w:val="0"/>
        <w:keepLines w:val="0"/>
        <w:pageBreakBefore w:val="0"/>
        <w:widowControl w:val="0"/>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pStyle w:val="2"/>
      </w:pPr>
      <w:r>
        <w:rPr>
          <w:rtl w:val="0"/>
        </w:rPr>
        <w:t xml:space="preserve">Milestone 1: </w:t>
      </w:r>
      <w:r>
        <w:t>Define Problem / Problem Understanding</w:t>
      </w:r>
    </w:p>
    <w:p>
      <w:pPr>
        <w:spacing w:after="208" w:line="250" w:lineRule="auto"/>
        <w:ind w:right="534"/>
      </w:pPr>
      <w:r>
        <w:rPr>
          <w:b/>
          <w:sz w:val="24"/>
        </w:rPr>
        <w:t xml:space="preserve">Activity 1: Specify the business problem </w:t>
      </w:r>
    </w:p>
    <w:p>
      <w:pPr>
        <w:pStyle w:val="12"/>
        <w:keepNext w:val="0"/>
        <w:keepLines w:val="0"/>
        <w:widowControl/>
        <w:suppressLineNumbers w:val="0"/>
        <w:bidi w:val="0"/>
        <w:spacing w:before="0" w:beforeAutospacing="0" w:after="240" w:afterAutospacing="0" w:line="27" w:lineRule="atLeast"/>
        <w:rPr>
          <w:rStyle w:val="8"/>
          <w:rFonts w:hint="default"/>
          <w:color w:val="auto"/>
        </w:rPr>
      </w:pPr>
      <w:r>
        <w:rPr>
          <w:rStyle w:val="8"/>
          <w:rFonts w:hint="default"/>
          <w:color w:val="auto"/>
        </w:rPr>
        <w:t>The problem statement for the blood donation machine learning project is to develop a predictive model that can accurately forecast the likelihood of individuals donating blood based on their historical data. The aim is to create a model that can identify patterns and factors that influence blood donation behavior, allowing blood banks and organizations to target potential donors more effectively and improve blood supply management.</w:t>
      </w:r>
    </w:p>
    <w:p>
      <w:pPr>
        <w:pStyle w:val="12"/>
        <w:keepNext w:val="0"/>
        <w:keepLines w:val="0"/>
        <w:widowControl/>
        <w:suppressLineNumbers w:val="0"/>
        <w:bidi w:val="0"/>
        <w:spacing w:before="0" w:beforeAutospacing="0" w:after="240" w:afterAutospacing="0" w:line="27" w:lineRule="atLeast"/>
        <w:rPr>
          <w:rStyle w:val="8"/>
          <w:rFonts w:hint="default"/>
          <w:color w:val="auto"/>
          <w:lang w:val="en-IN"/>
        </w:rPr>
      </w:pPr>
      <w:r>
        <w:rPr>
          <w:rStyle w:val="8"/>
          <w:rFonts w:hint="default"/>
          <w:color w:val="auto"/>
        </w:rPr>
        <w:t>The ultimate goal of this project is to develop a machine learning model that can assist blood banks and organizations in making informed decisions, optimizing resource allocation, and designing targeted campaigns to encourage blood donation.</w:t>
      </w:r>
    </w:p>
    <w:p>
      <w:pPr>
        <w:pStyle w:val="3"/>
        <w:spacing w:after="10"/>
        <w:ind w:right="534"/>
      </w:pPr>
      <w:r>
        <w:t>Activity 2: Business requirements</w:t>
      </w:r>
    </w:p>
    <w:p>
      <w:pPr>
        <w:spacing w:after="0" w:line="259" w:lineRule="auto"/>
        <w:rPr>
          <w:rFonts w:hint="default" w:ascii="Times New Roman" w:hAnsi="Times New Roman" w:cs="Times New Roman"/>
          <w:lang w:val="en-IN"/>
        </w:rPr>
      </w:pPr>
      <w:r>
        <w:rPr>
          <w:rFonts w:hint="default" w:ascii="Times New Roman" w:hAnsi="Times New Roman" w:cs="Times New Roman"/>
        </w:rPr>
        <w:t>Here are some potential business requirements for Share price predictor</w:t>
      </w:r>
      <w:r>
        <w:rPr>
          <w:rFonts w:hint="default" w:ascii="Times New Roman" w:hAnsi="Times New Roman" w:cs="Times New Roman"/>
          <w:lang w:val="en-IN"/>
        </w:rPr>
        <w:t>.</w:t>
      </w:r>
    </w:p>
    <w:p>
      <w:pPr>
        <w:pStyle w:val="3"/>
        <w:numPr>
          <w:ilvl w:val="1"/>
          <w:numId w:val="10"/>
        </w:numPr>
        <w:spacing w:after="10"/>
        <w:ind w:right="534"/>
        <w:rPr>
          <w:rFonts w:hint="default" w:ascii="Times New Roman" w:hAnsi="Times New Roman" w:cs="Times New Roman"/>
          <w:b w:val="0"/>
          <w:sz w:val="24"/>
          <w:szCs w:val="24"/>
        </w:rPr>
      </w:pPr>
      <w:r>
        <w:rPr>
          <w:rFonts w:hint="default" w:ascii="Times New Roman" w:hAnsi="Times New Roman" w:cs="Times New Roman"/>
          <w:b w:val="0"/>
          <w:sz w:val="24"/>
          <w:szCs w:val="24"/>
          <w:u w:val="single"/>
        </w:rPr>
        <w:t>Accurate forecasting</w:t>
      </w:r>
      <w:r>
        <w:rPr>
          <w:rFonts w:hint="default" w:ascii="Times New Roman" w:hAnsi="Times New Roman" w:cs="Times New Roman"/>
          <w:b w:val="0"/>
          <w:sz w:val="24"/>
          <w:szCs w:val="24"/>
        </w:rPr>
        <w:t xml:space="preserve">: The predictor must be able to accurately forecast </w:t>
      </w:r>
      <w:r>
        <w:rPr>
          <w:rFonts w:hint="default" w:ascii="Times New Roman" w:hAnsi="Times New Roman" w:cs="Times New Roman"/>
          <w:b w:val="0"/>
          <w:sz w:val="24"/>
          <w:szCs w:val="24"/>
          <w:lang w:val="en-IN"/>
        </w:rPr>
        <w:t>Blood Donation behaviour</w:t>
      </w:r>
      <w:r>
        <w:rPr>
          <w:rFonts w:hint="default" w:ascii="Times New Roman" w:hAnsi="Times New Roman" w:cs="Times New Roman"/>
          <w:b w:val="0"/>
          <w:sz w:val="24"/>
          <w:szCs w:val="24"/>
        </w:rPr>
        <w:t xml:space="preserve">  for a given </w:t>
      </w:r>
      <w:r>
        <w:rPr>
          <w:rFonts w:hint="default" w:ascii="Times New Roman" w:hAnsi="Times New Roman" w:cs="Times New Roman"/>
          <w:b w:val="0"/>
          <w:sz w:val="24"/>
          <w:szCs w:val="24"/>
          <w:lang w:val="en-IN"/>
        </w:rPr>
        <w:t>information about blood donors</w:t>
      </w:r>
      <w:r>
        <w:rPr>
          <w:rFonts w:hint="default" w:ascii="Times New Roman" w:hAnsi="Times New Roman" w:cs="Times New Roman"/>
          <w:b w:val="0"/>
          <w:sz w:val="24"/>
          <w:szCs w:val="24"/>
        </w:rPr>
        <w:t xml:space="preserve">. The accuracy of the forecasting is crucial for </w:t>
      </w:r>
      <w:r>
        <w:rPr>
          <w:rFonts w:hint="default" w:ascii="Times New Roman" w:hAnsi="Times New Roman" w:cs="Times New Roman"/>
          <w:b w:val="0"/>
          <w:sz w:val="24"/>
          <w:szCs w:val="24"/>
          <w:lang w:val="en-IN"/>
        </w:rPr>
        <w:t xml:space="preserve">blood banks and other organizations </w:t>
      </w:r>
      <w:r>
        <w:rPr>
          <w:rFonts w:hint="default" w:ascii="Times New Roman" w:hAnsi="Times New Roman" w:cs="Times New Roman"/>
          <w:b w:val="0"/>
          <w:sz w:val="24"/>
          <w:szCs w:val="24"/>
        </w:rPr>
        <w:t xml:space="preserve"> to make informed decisions on th</w:t>
      </w:r>
      <w:r>
        <w:rPr>
          <w:rFonts w:hint="default" w:ascii="Times New Roman" w:hAnsi="Times New Roman" w:cs="Times New Roman"/>
          <w:b w:val="0"/>
          <w:sz w:val="24"/>
          <w:szCs w:val="24"/>
          <w:lang w:val="en-IN"/>
        </w:rPr>
        <w:t>e blood donation</w:t>
      </w:r>
      <w:r>
        <w:rPr>
          <w:rFonts w:hint="default" w:ascii="Times New Roman" w:hAnsi="Times New Roman" w:cs="Times New Roman"/>
          <w:b w:val="0"/>
          <w:sz w:val="24"/>
          <w:szCs w:val="24"/>
        </w:rPr>
        <w:t>.</w:t>
      </w:r>
    </w:p>
    <w:p>
      <w:pPr>
        <w:pStyle w:val="3"/>
        <w:spacing w:after="10"/>
        <w:ind w:left="705" w:right="534" w:firstLine="0"/>
        <w:rPr>
          <w:rFonts w:hint="default" w:ascii="Times New Roman" w:hAnsi="Times New Roman" w:cs="Times New Roman"/>
          <w:b w:val="0"/>
          <w:sz w:val="24"/>
          <w:szCs w:val="24"/>
        </w:rPr>
      </w:pPr>
    </w:p>
    <w:p>
      <w:pPr>
        <w:pStyle w:val="3"/>
        <w:numPr>
          <w:ilvl w:val="1"/>
          <w:numId w:val="10"/>
        </w:numPr>
        <w:spacing w:after="10"/>
        <w:ind w:right="534"/>
        <w:rPr>
          <w:rFonts w:hint="default" w:ascii="Times New Roman" w:hAnsi="Times New Roman" w:cs="Times New Roman"/>
          <w:b w:val="0"/>
          <w:sz w:val="24"/>
          <w:szCs w:val="24"/>
        </w:rPr>
      </w:pPr>
      <w:r>
        <w:rPr>
          <w:rFonts w:hint="default" w:ascii="Times New Roman" w:hAnsi="Times New Roman" w:cs="Times New Roman"/>
          <w:b w:val="0"/>
          <w:sz w:val="24"/>
          <w:szCs w:val="24"/>
          <w:u w:val="single"/>
        </w:rPr>
        <w:t>Real-time data acquisition</w:t>
      </w:r>
      <w:r>
        <w:rPr>
          <w:rFonts w:hint="default" w:ascii="Times New Roman" w:hAnsi="Times New Roman" w:cs="Times New Roman"/>
          <w:b w:val="0"/>
          <w:sz w:val="24"/>
          <w:szCs w:val="24"/>
        </w:rPr>
        <w:t xml:space="preserve">: The predictor must be able to acquire real-time data on </w:t>
      </w:r>
      <w:r>
        <w:rPr>
          <w:rFonts w:hint="default" w:ascii="Times New Roman" w:hAnsi="Times New Roman" w:cs="Times New Roman"/>
          <w:b w:val="0"/>
          <w:sz w:val="24"/>
          <w:szCs w:val="24"/>
          <w:lang w:val="en-IN"/>
        </w:rPr>
        <w:t>donors</w:t>
      </w:r>
      <w:r>
        <w:rPr>
          <w:rFonts w:hint="default" w:ascii="Times New Roman" w:hAnsi="Times New Roman" w:cs="Times New Roman"/>
          <w:b w:val="0"/>
          <w:sz w:val="24"/>
          <w:szCs w:val="24"/>
        </w:rPr>
        <w:t xml:space="preserve"> information and other relevant factors that affect</w:t>
      </w:r>
      <w:r>
        <w:rPr>
          <w:rFonts w:hint="default" w:ascii="Times New Roman" w:hAnsi="Times New Roman" w:cs="Times New Roman"/>
          <w:b w:val="0"/>
          <w:sz w:val="24"/>
          <w:szCs w:val="24"/>
          <w:lang w:val="en-IN"/>
        </w:rPr>
        <w:t xml:space="preserve"> blood donation</w:t>
      </w:r>
      <w:r>
        <w:rPr>
          <w:rFonts w:hint="default" w:ascii="Times New Roman" w:hAnsi="Times New Roman" w:cs="Times New Roman"/>
          <w:b w:val="0"/>
          <w:sz w:val="24"/>
          <w:szCs w:val="24"/>
        </w:rPr>
        <w:t xml:space="preserve"> prediction. The data acquisition must be seamless and efficient to ensure that the predictor is always up-to-date with the latest information.</w:t>
      </w:r>
    </w:p>
    <w:p>
      <w:pPr>
        <w:pStyle w:val="3"/>
        <w:spacing w:after="10"/>
        <w:ind w:left="705" w:right="534" w:firstLine="0"/>
        <w:rPr>
          <w:rFonts w:hint="default" w:ascii="Times New Roman" w:hAnsi="Times New Roman" w:cs="Times New Roman"/>
          <w:b w:val="0"/>
          <w:sz w:val="24"/>
          <w:szCs w:val="24"/>
        </w:rPr>
      </w:pPr>
    </w:p>
    <w:p>
      <w:pPr>
        <w:pStyle w:val="3"/>
        <w:numPr>
          <w:ilvl w:val="1"/>
          <w:numId w:val="10"/>
        </w:numPr>
        <w:spacing w:after="10"/>
        <w:ind w:right="534"/>
        <w:rPr>
          <w:rFonts w:hint="default" w:ascii="Times New Roman" w:hAnsi="Times New Roman" w:cs="Times New Roman"/>
          <w:b w:val="0"/>
          <w:sz w:val="24"/>
          <w:szCs w:val="24"/>
        </w:rPr>
      </w:pPr>
      <w:r>
        <w:rPr>
          <w:rFonts w:hint="default" w:ascii="Times New Roman" w:hAnsi="Times New Roman" w:cs="Times New Roman"/>
          <w:b w:val="0"/>
          <w:sz w:val="24"/>
          <w:szCs w:val="24"/>
          <w:u w:val="single"/>
        </w:rPr>
        <w:t>User-friendly interface</w:t>
      </w:r>
      <w:r>
        <w:rPr>
          <w:rFonts w:hint="default" w:ascii="Times New Roman" w:hAnsi="Times New Roman" w:cs="Times New Roman"/>
          <w:b w:val="0"/>
          <w:sz w:val="24"/>
          <w:szCs w:val="24"/>
        </w:rPr>
        <w:t xml:space="preserve">: The predictor must have a user-friendly interface that is easy to navigate and understand. The interface should present the results of the predictor in a clear and concise manner to enable </w:t>
      </w:r>
      <w:r>
        <w:rPr>
          <w:rFonts w:hint="default" w:ascii="Times New Roman" w:hAnsi="Times New Roman" w:cs="Times New Roman"/>
          <w:b w:val="0"/>
          <w:sz w:val="24"/>
          <w:szCs w:val="24"/>
          <w:lang w:val="en-IN"/>
        </w:rPr>
        <w:t xml:space="preserve">doctors and </w:t>
      </w:r>
      <w:r>
        <w:rPr>
          <w:rFonts w:hint="default" w:ascii="Times New Roman" w:hAnsi="Times New Roman" w:cs="Times New Roman"/>
          <w:b w:val="0"/>
          <w:sz w:val="24"/>
          <w:szCs w:val="24"/>
        </w:rPr>
        <w:t xml:space="preserve">other </w:t>
      </w:r>
      <w:r>
        <w:rPr>
          <w:rFonts w:hint="default" w:ascii="Times New Roman" w:hAnsi="Times New Roman" w:cs="Times New Roman"/>
          <w:b w:val="0"/>
          <w:sz w:val="24"/>
          <w:szCs w:val="24"/>
          <w:lang w:val="en-IN"/>
        </w:rPr>
        <w:t>medical staff</w:t>
      </w:r>
      <w:r>
        <w:rPr>
          <w:rFonts w:hint="default" w:ascii="Times New Roman" w:hAnsi="Times New Roman" w:cs="Times New Roman"/>
          <w:b w:val="0"/>
          <w:sz w:val="24"/>
          <w:szCs w:val="24"/>
        </w:rPr>
        <w:t xml:space="preserve"> to make informed decisions.</w:t>
      </w:r>
    </w:p>
    <w:p>
      <w:pPr>
        <w:ind w:left="0" w:firstLine="0"/>
        <w:rPr>
          <w:rFonts w:hint="default" w:ascii="Times New Roman" w:hAnsi="Times New Roman" w:cs="Times New Roman"/>
          <w:sz w:val="24"/>
          <w:szCs w:val="24"/>
        </w:rPr>
      </w:pPr>
    </w:p>
    <w:p>
      <w:pPr>
        <w:pStyle w:val="16"/>
        <w:numPr>
          <w:ilvl w:val="1"/>
          <w:numId w:val="10"/>
        </w:numPr>
        <w:rPr>
          <w:rFonts w:hint="default" w:ascii="Times New Roman" w:hAnsi="Times New Roman" w:cs="Times New Roman"/>
          <w:b w:val="0"/>
          <w:sz w:val="24"/>
          <w:szCs w:val="24"/>
        </w:rPr>
      </w:pPr>
      <w:r>
        <w:rPr>
          <w:rFonts w:hint="default" w:ascii="Times New Roman" w:hAnsi="Times New Roman" w:cs="Times New Roman"/>
          <w:sz w:val="24"/>
          <w:szCs w:val="24"/>
          <w:u w:val="single"/>
        </w:rPr>
        <w:t>Report generation</w:t>
      </w:r>
      <w:r>
        <w:rPr>
          <w:rFonts w:hint="default" w:ascii="Times New Roman" w:hAnsi="Times New Roman" w:cs="Times New Roman"/>
          <w:sz w:val="24"/>
          <w:szCs w:val="24"/>
        </w:rPr>
        <w:t xml:space="preserve">: Generate a report outlining the predicted </w:t>
      </w:r>
      <w:r>
        <w:rPr>
          <w:rFonts w:hint="default" w:ascii="Times New Roman" w:hAnsi="Times New Roman" w:cs="Times New Roman"/>
          <w:sz w:val="24"/>
          <w:szCs w:val="24"/>
          <w:lang w:val="en-IN"/>
        </w:rPr>
        <w:t>best blood donor in a particular region</w:t>
      </w:r>
      <w:r>
        <w:rPr>
          <w:rFonts w:hint="default" w:ascii="Times New Roman" w:hAnsi="Times New Roman" w:cs="Times New Roman"/>
          <w:sz w:val="24"/>
          <w:szCs w:val="24"/>
        </w:rPr>
        <w:t>, along with an analysis of the factors that have contributed to their</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performance. The report should be presented in a clear and concise manner, with appropriate visualizations and insights to help stakeholders make informed decisions.</w:t>
      </w:r>
    </w:p>
    <w:p>
      <w:pPr>
        <w:pStyle w:val="16"/>
        <w:numPr>
          <w:ilvl w:val="0"/>
          <w:numId w:val="0"/>
        </w:numPr>
        <w:ind w:left="1080" w:leftChars="0"/>
        <w:rPr>
          <w:rFonts w:hint="default" w:ascii="Times New Roman" w:hAnsi="Times New Roman" w:cs="Times New Roman"/>
          <w:b w:val="0"/>
          <w:sz w:val="24"/>
          <w:szCs w:val="24"/>
        </w:rPr>
      </w:pPr>
    </w:p>
    <w:p>
      <w:pPr>
        <w:pStyle w:val="16"/>
        <w:numPr>
          <w:ilvl w:val="0"/>
          <w:numId w:val="0"/>
        </w:numPr>
        <w:ind w:left="1080" w:leftChars="0"/>
        <w:rPr>
          <w:rFonts w:hint="default" w:ascii="Times New Roman" w:hAnsi="Times New Roman" w:cs="Times New Roman"/>
          <w:b w:val="0"/>
          <w:sz w:val="24"/>
          <w:szCs w:val="24"/>
        </w:rPr>
      </w:pPr>
    </w:p>
    <w:p>
      <w:pPr>
        <w:pStyle w:val="16"/>
        <w:numPr>
          <w:ilvl w:val="0"/>
          <w:numId w:val="0"/>
        </w:numPr>
        <w:ind w:left="360" w:leftChars="0"/>
        <w:rPr>
          <w:rFonts w:hint="default" w:ascii="Times New Roman" w:hAnsi="Times New Roman" w:cs="Times New Roman"/>
          <w:b w:val="0"/>
          <w:sz w:val="24"/>
          <w:szCs w:val="24"/>
        </w:rPr>
      </w:pPr>
    </w:p>
    <w:p>
      <w:pPr>
        <w:pStyle w:val="3"/>
        <w:spacing w:after="10"/>
        <w:ind w:right="534"/>
      </w:pPr>
      <w:r>
        <w:t xml:space="preserve">Activity 3: Literature Survey (Student Will Write) </w:t>
      </w:r>
    </w:p>
    <w:p>
      <w:pPr>
        <w:spacing w:after="0" w:line="259" w:lineRule="auto"/>
        <w:ind w:left="458" w:firstLine="0"/>
      </w:pPr>
      <w:r>
        <w:rPr>
          <w:sz w:val="24"/>
        </w:rPr>
        <w:t xml:space="preserve"> </w:t>
      </w:r>
    </w:p>
    <w:p>
      <w:pPr>
        <w:spacing w:after="271"/>
        <w:ind w:right="274"/>
        <w:rPr>
          <w:rFonts w:hint="default" w:ascii="Times New Roman" w:hAnsi="Times New Roman" w:cs="Times New Roman"/>
        </w:rPr>
      </w:pPr>
      <w:r>
        <w:rPr>
          <w:rFonts w:hint="default" w:ascii="Times New Roman" w:hAnsi="Times New Roman" w:cs="Times New Roman"/>
        </w:rPr>
        <w:t>A literature survey would involve researching and reviewing existing studies, articles, and other publications on the topic of project. The survey would aim to gather information on current systems, their strengths and weaknesses, and any gaps in knowledge that the project could address. The literature survey would also look at the methods and techniques used in previous projects, and any relevant data or findings that could inform the design and implementation of the current project.</w:t>
      </w:r>
    </w:p>
    <w:p>
      <w:pPr>
        <w:keepNext w:val="0"/>
        <w:keepLines w:val="0"/>
        <w:pageBreakBefore w:val="0"/>
        <w:widowControl/>
        <w:kinsoku/>
        <w:wordWrap/>
        <w:overflowPunct/>
        <w:topLinePunct w:val="0"/>
        <w:autoSpaceDE/>
        <w:autoSpaceDN/>
        <w:bidi w:val="0"/>
        <w:adjustRightInd/>
        <w:snapToGrid/>
        <w:spacing w:after="0" w:line="240" w:lineRule="auto"/>
        <w:ind w:right="272"/>
        <w:textAlignment w:val="auto"/>
      </w:pPr>
    </w:p>
    <w:p>
      <w:pPr>
        <w:spacing w:after="10" w:line="250" w:lineRule="auto"/>
        <w:ind w:right="534"/>
      </w:pPr>
      <w:r>
        <w:rPr>
          <w:b/>
          <w:sz w:val="24"/>
        </w:rPr>
        <w:t xml:space="preserve">Activity 4: Social or Business Impact. </w:t>
      </w:r>
    </w:p>
    <w:p>
      <w:pPr>
        <w:spacing w:after="0" w:line="259" w:lineRule="auto"/>
        <w:ind w:left="458" w:firstLine="0"/>
      </w:pPr>
      <w:r>
        <w:rPr>
          <w:sz w:val="24"/>
        </w:rPr>
        <w:t xml:space="preserve"> </w:t>
      </w:r>
    </w:p>
    <w:p>
      <w:pPr>
        <w:spacing w:after="261" w:line="259" w:lineRule="auto"/>
        <w:rPr>
          <w:rFonts w:hint="default" w:ascii="Times New Roman" w:hAnsi="Times New Roman" w:cs="Times New Roman"/>
        </w:rPr>
      </w:pPr>
      <w:r>
        <w:rPr>
          <w:rFonts w:hint="default" w:ascii="Times New Roman" w:hAnsi="Times New Roman" w:cs="Times New Roman"/>
        </w:rPr>
        <w:t xml:space="preserve">The </w:t>
      </w:r>
      <w:r>
        <w:rPr>
          <w:rFonts w:hint="default" w:ascii="Times New Roman" w:hAnsi="Times New Roman" w:cs="Times New Roman"/>
          <w:lang w:val="en-IN"/>
        </w:rPr>
        <w:t>Blood Donation Analysis</w:t>
      </w:r>
      <w:r>
        <w:rPr>
          <w:rFonts w:hint="default" w:ascii="Times New Roman" w:hAnsi="Times New Roman" w:cs="Times New Roman"/>
        </w:rPr>
        <w:t xml:space="preserve"> project can have both social and business impacts.</w:t>
      </w:r>
    </w:p>
    <w:p>
      <w:pPr>
        <w:spacing w:after="261" w:line="259" w:lineRule="auto"/>
        <w:rPr>
          <w:b/>
          <w:bCs/>
          <w:u w:val="single"/>
        </w:rPr>
      </w:pPr>
      <w:r>
        <w:rPr>
          <w:b/>
          <w:bCs/>
          <w:u w:val="single"/>
        </w:rPr>
        <w:t>Social Impact:</w:t>
      </w:r>
    </w:p>
    <w:p>
      <w:pPr>
        <w:spacing w:after="261" w:line="259" w:lineRule="auto"/>
        <w:rPr>
          <w:rFonts w:hint="default" w:ascii="Times New Roman" w:hAnsi="Times New Roman" w:cs="Times New Roman"/>
        </w:rPr>
      </w:pPr>
      <w:r>
        <w:rPr>
          <w:rFonts w:hint="default" w:ascii="Times New Roman" w:hAnsi="Times New Roman" w:cs="Times New Roman"/>
        </w:rPr>
        <w:t xml:space="preserve">The accurate prediction of </w:t>
      </w:r>
      <w:r>
        <w:rPr>
          <w:rFonts w:hint="default" w:ascii="Times New Roman" w:hAnsi="Times New Roman" w:cs="Times New Roman"/>
          <w:lang w:val="en-IN"/>
        </w:rPr>
        <w:t xml:space="preserve"> Blood Donation behaviour</w:t>
      </w:r>
      <w:r>
        <w:rPr>
          <w:rFonts w:hint="default" w:ascii="Times New Roman" w:hAnsi="Times New Roman" w:cs="Times New Roman"/>
        </w:rPr>
        <w:t xml:space="preserve"> can help individual</w:t>
      </w:r>
      <w:r>
        <w:rPr>
          <w:rFonts w:hint="default" w:ascii="Times New Roman" w:hAnsi="Times New Roman" w:cs="Times New Roman"/>
          <w:lang w:val="en-IN"/>
        </w:rPr>
        <w:t xml:space="preserve"> acceptors</w:t>
      </w:r>
      <w:r>
        <w:rPr>
          <w:rFonts w:hint="default" w:ascii="Times New Roman" w:hAnsi="Times New Roman" w:cs="Times New Roman"/>
        </w:rPr>
        <w:t>,</w:t>
      </w:r>
      <w:r>
        <w:rPr>
          <w:rFonts w:hint="default" w:ascii="Times New Roman" w:hAnsi="Times New Roman" w:cs="Times New Roman"/>
          <w:lang w:val="en-IN"/>
        </w:rPr>
        <w:t xml:space="preserve">blood donation organisations </w:t>
      </w:r>
      <w:r>
        <w:rPr>
          <w:rFonts w:hint="default" w:ascii="Times New Roman" w:hAnsi="Times New Roman" w:cs="Times New Roman"/>
        </w:rPr>
        <w:t>particularly those who may not have extensive knowledge</w:t>
      </w:r>
      <w:r>
        <w:rPr>
          <w:rFonts w:hint="default" w:ascii="Times New Roman" w:hAnsi="Times New Roman" w:cs="Times New Roman"/>
          <w:lang w:val="en-IN"/>
        </w:rPr>
        <w:t xml:space="preserve"> on donation and its bahaviour</w:t>
      </w:r>
      <w:r>
        <w:rPr>
          <w:rFonts w:hint="default" w:ascii="Times New Roman" w:hAnsi="Times New Roman" w:cs="Times New Roman"/>
        </w:rPr>
        <w:t>, make informed decisions, thereby enabling them to achieve their</w:t>
      </w:r>
      <w:r>
        <w:rPr>
          <w:rFonts w:hint="default" w:ascii="Times New Roman" w:hAnsi="Times New Roman" w:cs="Times New Roman"/>
          <w:lang w:val="en-IN"/>
        </w:rPr>
        <w:t xml:space="preserve"> </w:t>
      </w:r>
      <w:r>
        <w:rPr>
          <w:rFonts w:hint="default" w:ascii="Times New Roman" w:hAnsi="Times New Roman" w:cs="Times New Roman"/>
        </w:rPr>
        <w:t xml:space="preserve">goals and potentially </w:t>
      </w:r>
      <w:r>
        <w:rPr>
          <w:rFonts w:hint="default" w:ascii="Times New Roman" w:hAnsi="Times New Roman" w:cs="Times New Roman"/>
          <w:lang w:val="en-IN"/>
        </w:rPr>
        <w:t>saves a life</w:t>
      </w:r>
      <w:r>
        <w:rPr>
          <w:rFonts w:hint="default" w:ascii="Times New Roman" w:hAnsi="Times New Roman" w:cs="Times New Roman"/>
        </w:rPr>
        <w:t>.</w:t>
      </w:r>
    </w:p>
    <w:p>
      <w:pPr>
        <w:spacing w:after="261" w:line="259" w:lineRule="auto"/>
        <w:rPr>
          <w:rFonts w:hint="default" w:ascii="Times New Roman" w:hAnsi="Times New Roman" w:cs="Times New Roman"/>
        </w:rPr>
      </w:pPr>
      <w:r>
        <w:rPr>
          <w:rFonts w:hint="default" w:ascii="Times New Roman" w:hAnsi="Times New Roman" w:cs="Times New Roman"/>
        </w:rPr>
        <w:t xml:space="preserve">The project can also contribute to </w:t>
      </w:r>
      <w:r>
        <w:rPr>
          <w:rFonts w:hint="default" w:ascii="Times New Roman" w:hAnsi="Times New Roman" w:cs="Times New Roman"/>
          <w:lang w:val="en-IN"/>
        </w:rPr>
        <w:t>blood supply management</w:t>
      </w:r>
      <w:r>
        <w:rPr>
          <w:rFonts w:hint="default" w:ascii="Times New Roman" w:hAnsi="Times New Roman" w:cs="Times New Roman"/>
        </w:rPr>
        <w:t xml:space="preserve"> by providing more accurate information, helping them make informed decisions, and reducing </w:t>
      </w:r>
      <w:r>
        <w:rPr>
          <w:rFonts w:hint="default" w:ascii="Times New Roman" w:hAnsi="Times New Roman" w:cs="Times New Roman"/>
          <w:lang w:val="en-IN"/>
        </w:rPr>
        <w:t>blood</w:t>
      </w:r>
      <w:r>
        <w:rPr>
          <w:rFonts w:hint="default" w:ascii="Times New Roman" w:hAnsi="Times New Roman" w:cs="Times New Roman"/>
        </w:rPr>
        <w:t xml:space="preserve"> volatility and uncertainty.</w:t>
      </w:r>
    </w:p>
    <w:p>
      <w:pPr>
        <w:spacing w:after="261" w:line="259" w:lineRule="auto"/>
        <w:rPr>
          <w:b/>
          <w:bCs/>
          <w:u w:val="single"/>
        </w:rPr>
      </w:pPr>
      <w:r>
        <w:rPr>
          <w:b/>
          <w:bCs/>
          <w:u w:val="single"/>
        </w:rPr>
        <w:t>Business Impact:</w:t>
      </w:r>
    </w:p>
    <w:p>
      <w:pPr>
        <w:spacing w:after="261" w:line="259" w:lineRule="auto"/>
        <w:rPr>
          <w:rFonts w:hint="default" w:ascii="Times New Roman" w:hAnsi="Times New Roman" w:cs="Times New Roman"/>
        </w:rPr>
      </w:pPr>
      <w:r>
        <w:rPr>
          <w:rFonts w:hint="default" w:ascii="Times New Roman" w:hAnsi="Times New Roman" w:cs="Times New Roman"/>
        </w:rPr>
        <w:t xml:space="preserve">The project can be particularly useful for </w:t>
      </w:r>
      <w:r>
        <w:rPr>
          <w:rFonts w:hint="default" w:ascii="Times New Roman" w:hAnsi="Times New Roman" w:cs="Times New Roman"/>
          <w:lang w:val="en-IN"/>
        </w:rPr>
        <w:t>blood donation organizations</w:t>
      </w:r>
      <w:r>
        <w:rPr>
          <w:rFonts w:hint="default" w:ascii="Times New Roman" w:hAnsi="Times New Roman" w:cs="Times New Roman"/>
        </w:rPr>
        <w:t xml:space="preserve">, who make </w:t>
      </w:r>
      <w:r>
        <w:rPr>
          <w:rFonts w:hint="default" w:ascii="Times New Roman" w:hAnsi="Times New Roman" w:cs="Times New Roman"/>
          <w:lang w:val="en-IN"/>
        </w:rPr>
        <w:t xml:space="preserve">donation </w:t>
      </w:r>
      <w:r>
        <w:rPr>
          <w:rFonts w:hint="default" w:ascii="Times New Roman" w:hAnsi="Times New Roman" w:cs="Times New Roman"/>
        </w:rPr>
        <w:t xml:space="preserve">decisions on behalf of </w:t>
      </w:r>
      <w:r>
        <w:rPr>
          <w:rFonts w:hint="default" w:ascii="Times New Roman" w:hAnsi="Times New Roman" w:cs="Times New Roman"/>
          <w:lang w:val="en-IN"/>
        </w:rPr>
        <w:t>acceptors</w:t>
      </w:r>
      <w:r>
        <w:rPr>
          <w:rFonts w:hint="default" w:ascii="Times New Roman" w:hAnsi="Times New Roman" w:cs="Times New Roman"/>
        </w:rPr>
        <w:t xml:space="preserve">. Accurate prediction of </w:t>
      </w:r>
      <w:r>
        <w:rPr>
          <w:rFonts w:hint="default" w:ascii="Times New Roman" w:hAnsi="Times New Roman" w:cs="Times New Roman"/>
          <w:lang w:val="en-IN"/>
        </w:rPr>
        <w:t>best donors</w:t>
      </w:r>
      <w:r>
        <w:rPr>
          <w:rFonts w:hint="default" w:ascii="Times New Roman" w:hAnsi="Times New Roman" w:cs="Times New Roman"/>
        </w:rPr>
        <w:t xml:space="preserve"> can help these </w:t>
      </w:r>
      <w:r>
        <w:rPr>
          <w:rFonts w:hint="default" w:ascii="Times New Roman" w:hAnsi="Times New Roman" w:cs="Times New Roman"/>
          <w:lang w:val="en-IN"/>
        </w:rPr>
        <w:t xml:space="preserve">organizations </w:t>
      </w:r>
      <w:r>
        <w:rPr>
          <w:rFonts w:hint="default" w:ascii="Times New Roman" w:hAnsi="Times New Roman" w:cs="Times New Roman"/>
        </w:rPr>
        <w:t xml:space="preserve">improve their </w:t>
      </w:r>
      <w:r>
        <w:rPr>
          <w:rFonts w:hint="default" w:ascii="Times New Roman" w:hAnsi="Times New Roman" w:cs="Times New Roman"/>
          <w:lang w:val="en-IN"/>
        </w:rPr>
        <w:t>donating</w:t>
      </w:r>
      <w:r>
        <w:rPr>
          <w:rFonts w:hint="default" w:ascii="Times New Roman" w:hAnsi="Times New Roman" w:cs="Times New Roman"/>
        </w:rPr>
        <w:t xml:space="preserve"> strategies and potentially </w:t>
      </w:r>
      <w:r>
        <w:rPr>
          <w:rFonts w:hint="default" w:ascii="Times New Roman" w:hAnsi="Times New Roman" w:cs="Times New Roman"/>
          <w:lang w:val="en-IN"/>
        </w:rPr>
        <w:t>decrease the hurdles in finding suitable donors</w:t>
      </w:r>
      <w:r>
        <w:rPr>
          <w:rFonts w:hint="default" w:ascii="Times New Roman" w:hAnsi="Times New Roman" w:cs="Times New Roman"/>
        </w:rPr>
        <w:t>.</w:t>
      </w:r>
    </w:p>
    <w:p>
      <w:pPr>
        <w:spacing w:after="261" w:line="259" w:lineRule="auto"/>
        <w:rPr>
          <w:rFonts w:hint="default" w:ascii="Times New Roman" w:hAnsi="Times New Roman" w:cs="Times New Roman"/>
        </w:rPr>
      </w:pPr>
      <w:r>
        <w:rPr>
          <w:rFonts w:hint="default" w:ascii="Times New Roman" w:hAnsi="Times New Roman" w:cs="Times New Roman"/>
        </w:rPr>
        <w:t xml:space="preserve">Accurate </w:t>
      </w:r>
      <w:r>
        <w:rPr>
          <w:rFonts w:hint="default" w:ascii="Times New Roman" w:hAnsi="Times New Roman" w:cs="Times New Roman"/>
          <w:lang w:val="en-IN"/>
        </w:rPr>
        <w:t xml:space="preserve">blood donation prediction </w:t>
      </w:r>
      <w:r>
        <w:rPr>
          <w:rFonts w:hint="default" w:ascii="Times New Roman" w:hAnsi="Times New Roman" w:cs="Times New Roman"/>
        </w:rPr>
        <w:t>can also be useful for companies operating in the</w:t>
      </w:r>
      <w:r>
        <w:rPr>
          <w:rFonts w:hint="default" w:ascii="Times New Roman" w:hAnsi="Times New Roman" w:cs="Times New Roman"/>
          <w:lang w:val="en-IN"/>
        </w:rPr>
        <w:t xml:space="preserve"> medical</w:t>
      </w:r>
      <w:r>
        <w:rPr>
          <w:rFonts w:hint="default" w:ascii="Times New Roman" w:hAnsi="Times New Roman" w:cs="Times New Roman"/>
        </w:rPr>
        <w:t xml:space="preserve"> </w:t>
      </w:r>
      <w:r>
        <w:rPr>
          <w:rFonts w:hint="default" w:ascii="Times New Roman" w:hAnsi="Times New Roman" w:cs="Times New Roman"/>
          <w:lang w:val="en-IN"/>
        </w:rPr>
        <w:t>sector</w:t>
      </w:r>
      <w:r>
        <w:rPr>
          <w:rFonts w:hint="default" w:ascii="Times New Roman" w:hAnsi="Times New Roman" w:cs="Times New Roman"/>
        </w:rPr>
        <w:t xml:space="preserve">, enabling them to anticipate changes in the </w:t>
      </w:r>
      <w:r>
        <w:rPr>
          <w:rFonts w:hint="default" w:ascii="Times New Roman" w:hAnsi="Times New Roman" w:cs="Times New Roman"/>
          <w:lang w:val="en-IN"/>
        </w:rPr>
        <w:t>need for blood</w:t>
      </w:r>
      <w:r>
        <w:rPr>
          <w:rFonts w:hint="default" w:ascii="Times New Roman" w:hAnsi="Times New Roman" w:cs="Times New Roman"/>
        </w:rPr>
        <w:t xml:space="preserve"> and adjust their strategies accordingly. This can help </w:t>
      </w:r>
      <w:r>
        <w:rPr>
          <w:rFonts w:hint="default" w:ascii="Times New Roman" w:hAnsi="Times New Roman" w:cs="Times New Roman"/>
          <w:lang w:val="en-IN"/>
        </w:rPr>
        <w:t>to maintain ecological balance and reduce blood scarcity</w:t>
      </w:r>
      <w:r>
        <w:rPr>
          <w:rFonts w:hint="default" w:ascii="Times New Roman" w:hAnsi="Times New Roman" w:cs="Times New Roman"/>
        </w:rPr>
        <w:t>.</w:t>
      </w:r>
    </w:p>
    <w:p>
      <w:pPr>
        <w:spacing w:after="261" w:line="259" w:lineRule="auto"/>
        <w:rPr>
          <w:rFonts w:hint="default" w:ascii="Times New Roman" w:hAnsi="Times New Roman" w:cs="Times New Roman"/>
        </w:rPr>
      </w:pPr>
      <w:r>
        <w:rPr>
          <w:rFonts w:hint="default" w:ascii="Times New Roman" w:hAnsi="Times New Roman" w:cs="Times New Roman"/>
        </w:rPr>
        <w:t xml:space="preserve">Overall, the project can have a positive impact on the </w:t>
      </w:r>
      <w:r>
        <w:rPr>
          <w:rFonts w:hint="default" w:ascii="Times New Roman" w:hAnsi="Times New Roman" w:cs="Times New Roman"/>
          <w:lang w:val="en-IN"/>
        </w:rPr>
        <w:t xml:space="preserve">medical </w:t>
      </w:r>
      <w:r>
        <w:rPr>
          <w:rFonts w:hint="default" w:ascii="Times New Roman" w:hAnsi="Times New Roman" w:cs="Times New Roman"/>
        </w:rPr>
        <w:t>industry by improving the accuracy of</w:t>
      </w:r>
      <w:r>
        <w:rPr>
          <w:rFonts w:hint="default" w:ascii="Times New Roman" w:hAnsi="Times New Roman" w:cs="Times New Roman"/>
          <w:lang w:val="en-IN"/>
        </w:rPr>
        <w:t xml:space="preserve"> </w:t>
      </w:r>
      <w:r>
        <w:rPr>
          <w:rFonts w:hint="default" w:ascii="Times New Roman" w:hAnsi="Times New Roman" w:cs="Times New Roman"/>
        </w:rPr>
        <w:t xml:space="preserve"> </w:t>
      </w:r>
      <w:r>
        <w:rPr>
          <w:rFonts w:hint="default" w:ascii="Times New Roman" w:hAnsi="Times New Roman" w:cs="Times New Roman"/>
          <w:lang w:val="en-IN"/>
        </w:rPr>
        <w:t>health</w:t>
      </w:r>
      <w:r>
        <w:rPr>
          <w:rFonts w:hint="default" w:ascii="Times New Roman" w:hAnsi="Times New Roman" w:cs="Times New Roman"/>
        </w:rPr>
        <w:t xml:space="preserve"> and increasing </w:t>
      </w:r>
      <w:r>
        <w:rPr>
          <w:rFonts w:hint="default" w:ascii="Times New Roman" w:hAnsi="Times New Roman" w:cs="Times New Roman"/>
          <w:lang w:val="en-IN"/>
        </w:rPr>
        <w:t>life</w:t>
      </w:r>
      <w:r>
        <w:rPr>
          <w:rFonts w:hint="default" w:ascii="Times New Roman" w:hAnsi="Times New Roman" w:cs="Times New Roman"/>
        </w:rPr>
        <w:t xml:space="preserve"> efficiency.</w:t>
      </w:r>
    </w:p>
    <w:p/>
    <w:p>
      <w:pPr>
        <w:pStyle w:val="2"/>
        <w:rPr>
          <w:sz w:val="30"/>
          <w:szCs w:val="30"/>
          <w:rtl w:val="0"/>
        </w:rPr>
      </w:pPr>
      <w:r>
        <w:rPr>
          <w:sz w:val="30"/>
          <w:szCs w:val="30"/>
          <w:rtl w:val="0"/>
        </w:rPr>
        <w:t>Milestone 2: Data Collection</w:t>
      </w:r>
      <w:r>
        <w:rPr>
          <w:rFonts w:hint="default"/>
          <w:sz w:val="30"/>
          <w:szCs w:val="30"/>
          <w:rtl w:val="0"/>
          <w:lang w:val="en-IN"/>
        </w:rPr>
        <w:t xml:space="preserve"> and </w:t>
      </w:r>
      <w:r>
        <w:rPr>
          <w:sz w:val="30"/>
          <w:szCs w:val="30"/>
          <w:rtl w:val="0"/>
        </w:rPr>
        <w:t xml:space="preserve">Visualizing and </w:t>
      </w:r>
      <w:r>
        <w:rPr>
          <w:sz w:val="30"/>
          <w:szCs w:val="30"/>
          <w:rtl w:val="0"/>
          <w:lang w:val="en-IN"/>
        </w:rPr>
        <w:t>analyzing</w:t>
      </w:r>
      <w:r>
        <w:rPr>
          <w:sz w:val="30"/>
          <w:szCs w:val="30"/>
          <w:rtl w:val="0"/>
        </w:rPr>
        <w:t xml:space="preserve"> the data</w:t>
      </w:r>
    </w:p>
    <w:p>
      <w:pPr>
        <w:jc w:val="both"/>
        <w:rPr>
          <w:rFonts w:hint="default" w:ascii="Times New Roman" w:hAnsi="Times New Roman" w:cs="Times New Roman"/>
          <w:rtl w:val="0"/>
        </w:rPr>
      </w:pPr>
      <w:r>
        <w:rPr>
          <w:rFonts w:hint="default" w:ascii="Times New Roman" w:hAnsi="Times New Roman" w:cs="Times New Roman"/>
          <w:rtl w:val="0"/>
        </w:rPr>
        <w:t>ML depends heavily on data, It is most crucial aspect that makes algorithm training possible. So this section allows you to download the required dataset.</w:t>
      </w:r>
    </w:p>
    <w:p>
      <w:pPr>
        <w:jc w:val="both"/>
        <w:rPr>
          <w:rFonts w:hint="default" w:ascii="Times New Roman" w:hAnsi="Times New Roman" w:cs="Times New Roman"/>
          <w:rtl w:val="0"/>
        </w:rPr>
      </w:pPr>
    </w:p>
    <w:p>
      <w:pPr>
        <w:jc w:val="both"/>
        <w:rPr>
          <w:rtl w:val="0"/>
        </w:rPr>
      </w:pPr>
    </w:p>
    <w:p>
      <w:pPr>
        <w:jc w:val="both"/>
        <w:rPr>
          <w:b/>
        </w:rPr>
      </w:pPr>
      <w:r>
        <w:rPr>
          <w:b/>
          <w:rtl w:val="0"/>
        </w:rPr>
        <w:t>Activity 1: Download the dataset</w:t>
      </w:r>
    </w:p>
    <w:p>
      <w:pPr>
        <w:jc w:val="both"/>
        <w:rPr>
          <w:rFonts w:hint="default" w:ascii="Times New Roman" w:hAnsi="Times New Roman" w:cs="Times New Roman"/>
        </w:rPr>
      </w:pPr>
      <w:r>
        <w:rPr>
          <w:rFonts w:hint="default" w:ascii="Times New Roman" w:hAnsi="Times New Roman" w:cs="Times New Roman"/>
          <w:rtl w:val="0"/>
        </w:rPr>
        <w:t>There are many popular open sources for collecting the data. Eg: kaggle.com, UCI repository, etc.</w:t>
      </w:r>
    </w:p>
    <w:p>
      <w:pPr>
        <w:jc w:val="both"/>
        <w:rPr>
          <w:rFonts w:hint="default" w:ascii="Times New Roman" w:hAnsi="Times New Roman" w:cs="Times New Roman"/>
        </w:rPr>
      </w:pPr>
      <w:r>
        <w:rPr>
          <w:rFonts w:hint="default" w:ascii="Times New Roman" w:hAnsi="Times New Roman" w:cs="Times New Roman"/>
          <w:rtl w:val="0"/>
        </w:rPr>
        <w:t xml:space="preserve">In this project we have used </w:t>
      </w:r>
      <w:r>
        <w:rPr>
          <w:rFonts w:hint="default" w:ascii="Times New Roman" w:hAnsi="Times New Roman"/>
          <w:rtl w:val="0"/>
        </w:rPr>
        <w:t>BloodDonation.csv</w:t>
      </w:r>
      <w:r>
        <w:rPr>
          <w:rFonts w:hint="default" w:ascii="Times New Roman" w:hAnsi="Times New Roman" w:cs="Times New Roman"/>
          <w:rtl w:val="0"/>
        </w:rPr>
        <w:t xml:space="preserve"> data. This data is downloaded from kaggle.com. Please refer the link given below to download the dataset.</w:t>
      </w:r>
    </w:p>
    <w:p>
      <w:pPr>
        <w:rPr>
          <w:rFonts w:hint="default" w:ascii="Times New Roman" w:hAnsi="Times New Roman" w:cs="Times New Roman"/>
          <w:lang w:val="en-IN"/>
        </w:rPr>
      </w:pPr>
      <w:r>
        <w:rPr>
          <w:rFonts w:hint="default" w:ascii="Times New Roman" w:hAnsi="Times New Roman" w:cs="Times New Roman"/>
          <w:rtl w:val="0"/>
        </w:rPr>
        <w:t xml:space="preserve">Link: </w:t>
      </w:r>
      <w:r>
        <w:rPr>
          <w:rFonts w:hint="default" w:ascii="Times New Roman" w:hAnsi="Times New Roman"/>
          <w:rtl w:val="0"/>
        </w:rPr>
        <w:t>https://www.kaggle.com/code/alperkaraca1/blood-donor-prediction/input</w:t>
      </w:r>
    </w:p>
    <w:p>
      <w:pPr>
        <w:rPr>
          <w:rFonts w:hint="default" w:ascii="Times New Roman" w:hAnsi="Times New Roman" w:cs="Times New Roman"/>
        </w:rPr>
      </w:pPr>
      <w:r>
        <w:rPr>
          <w:rFonts w:hint="default" w:ascii="Times New Roman" w:hAnsi="Times New Roman" w:cs="Times New Roman"/>
          <w:rtl w:val="0"/>
        </w:rPr>
        <w:t>As the dataset is downloaded. Let us read and understand the data properly with the help of some visualization techniques and some analysing techniques.</w:t>
      </w:r>
    </w:p>
    <w:p>
      <w:pPr>
        <w:rPr>
          <w:b/>
        </w:rPr>
      </w:pPr>
      <w:r>
        <w:rPr>
          <w:b/>
          <w:rtl w:val="0"/>
        </w:rPr>
        <w:t>Note: There is n number of techniques for understanding the data. But here we have used some of it. In an additional way, you can use multiple techniques.</w:t>
      </w:r>
    </w:p>
    <w:p>
      <w:pPr>
        <w:rPr>
          <w:b/>
          <w:rtl w:val="0"/>
        </w:rPr>
      </w:pPr>
    </w:p>
    <w:p>
      <w:pPr>
        <w:rPr>
          <w:b/>
        </w:rPr>
      </w:pPr>
      <w:r>
        <w:rPr>
          <w:b/>
          <w:rtl w:val="0"/>
        </w:rPr>
        <w:t xml:space="preserve">Activity </w:t>
      </w:r>
      <w:r>
        <w:rPr>
          <w:rFonts w:hint="default"/>
          <w:b/>
          <w:rtl w:val="0"/>
          <w:lang w:val="en-IN"/>
        </w:rPr>
        <w:t>2</w:t>
      </w:r>
      <w:r>
        <w:rPr>
          <w:b/>
          <w:rtl w:val="0"/>
        </w:rPr>
        <w:t>: Importing the libraries</w:t>
      </w:r>
    </w:p>
    <w:p>
      <w:pPr>
        <w:rPr>
          <w:rFonts w:hint="default" w:ascii="Times New Roman" w:hAnsi="Times New Roman" w:cs="Times New Roman"/>
          <w:b w:val="0"/>
        </w:rPr>
      </w:pPr>
      <w:r>
        <w:rPr>
          <w:rFonts w:hint="default" w:ascii="Times New Roman" w:hAnsi="Times New Roman" w:cs="Times New Roman"/>
          <w:b w:val="0"/>
          <w:rtl w:val="0"/>
        </w:rPr>
        <w:t>Import the necessary libraries as shown in the image.  Here we have used visualization style as five</w:t>
      </w:r>
      <w:r>
        <w:rPr>
          <w:rFonts w:hint="default" w:ascii="Times New Roman" w:hAnsi="Times New Roman" w:cs="Times New Roman"/>
          <w:b w:val="0"/>
          <w:rtl w:val="0"/>
          <w:lang w:val="en-IN"/>
        </w:rPr>
        <w:t xml:space="preserve"> </w:t>
      </w:r>
      <w:r>
        <w:rPr>
          <w:rFonts w:hint="default" w:ascii="Times New Roman" w:hAnsi="Times New Roman" w:cs="Times New Roman"/>
          <w:b w:val="0"/>
          <w:rtl w:val="0"/>
        </w:rPr>
        <w:t>thirty</w:t>
      </w:r>
      <w:r>
        <w:rPr>
          <w:rFonts w:hint="default" w:ascii="Times New Roman" w:hAnsi="Times New Roman" w:cs="Times New Roman"/>
          <w:b w:val="0"/>
          <w:rtl w:val="0"/>
          <w:lang w:val="en-IN"/>
        </w:rPr>
        <w:t xml:space="preserve"> </w:t>
      </w:r>
      <w:r>
        <w:rPr>
          <w:rFonts w:hint="default" w:ascii="Times New Roman" w:hAnsi="Times New Roman" w:cs="Times New Roman"/>
          <w:b w:val="0"/>
          <w:rtl w:val="0"/>
        </w:rPr>
        <w:t>eight.</w:t>
      </w:r>
    </w:p>
    <w:p>
      <w:r>
        <w:drawing>
          <wp:inline distT="0" distB="0" distL="114300" distR="114300">
            <wp:extent cx="4857750" cy="21717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2"/>
                    <a:stretch>
                      <a:fillRect/>
                    </a:stretch>
                  </pic:blipFill>
                  <pic:spPr>
                    <a:xfrm>
                      <a:off x="0" y="0"/>
                      <a:ext cx="4857750" cy="2171700"/>
                    </a:xfrm>
                    <a:prstGeom prst="rect">
                      <a:avLst/>
                    </a:prstGeom>
                    <a:noFill/>
                    <a:ln>
                      <a:noFill/>
                    </a:ln>
                  </pic:spPr>
                </pic:pic>
              </a:graphicData>
            </a:graphic>
          </wp:inline>
        </w:drawing>
      </w:r>
    </w:p>
    <w:p/>
    <w:p>
      <w:pPr>
        <w:rPr>
          <w:b/>
        </w:rPr>
      </w:pPr>
      <w:r>
        <w:rPr>
          <w:b/>
          <w:rtl w:val="0"/>
        </w:rPr>
        <w:t xml:space="preserve">Activity </w:t>
      </w:r>
      <w:r>
        <w:rPr>
          <w:rFonts w:hint="default"/>
          <w:b/>
          <w:rtl w:val="0"/>
          <w:lang w:val="en-IN"/>
        </w:rPr>
        <w:t>3</w:t>
      </w:r>
      <w:r>
        <w:rPr>
          <w:b/>
          <w:rtl w:val="0"/>
        </w:rPr>
        <w:t>: Read the Dataset</w:t>
      </w:r>
    </w:p>
    <w:p>
      <w:pPr>
        <w:rPr>
          <w:rFonts w:hint="default" w:ascii="Times New Roman" w:hAnsi="Times New Roman" w:cs="Times New Roman"/>
        </w:rPr>
      </w:pPr>
      <w:r>
        <w:rPr>
          <w:rFonts w:hint="default" w:ascii="Times New Roman" w:hAnsi="Times New Roman" w:cs="Times New Roman"/>
          <w:rtl w:val="0"/>
        </w:rPr>
        <w:t>Our dataset format might be in .csv, excel files, .txt, .json, etc. We can read the dataset with the help of pandas.</w:t>
      </w:r>
    </w:p>
    <w:p>
      <w:pPr>
        <w:rPr>
          <w:rFonts w:hint="default" w:ascii="Times New Roman" w:hAnsi="Times New Roman" w:cs="Times New Roman"/>
        </w:rPr>
      </w:pPr>
      <w:r>
        <w:rPr>
          <w:rFonts w:hint="default" w:ascii="Times New Roman" w:hAnsi="Times New Roman" w:cs="Times New Roman"/>
          <w:rtl w:val="0"/>
        </w:rPr>
        <w:t>In pandas we have a function called read_csv() to read the dataset. As a parameter we have to give the directory of csv file.</w:t>
      </w:r>
    </w:p>
    <w:p>
      <w:pPr>
        <w:spacing w:line="240" w:lineRule="auto"/>
      </w:pPr>
      <w:r>
        <w:drawing>
          <wp:inline distT="0" distB="0" distL="114300" distR="114300">
            <wp:extent cx="6054725" cy="1746250"/>
            <wp:effectExtent l="0" t="0" r="3175" b="635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3"/>
                    <a:stretch>
                      <a:fillRect/>
                    </a:stretch>
                  </pic:blipFill>
                  <pic:spPr>
                    <a:xfrm>
                      <a:off x="0" y="0"/>
                      <a:ext cx="6054725" cy="1746250"/>
                    </a:xfrm>
                    <a:prstGeom prst="rect">
                      <a:avLst/>
                    </a:prstGeom>
                    <a:noFill/>
                    <a:ln>
                      <a:noFill/>
                    </a:ln>
                  </pic:spPr>
                </pic:pic>
              </a:graphicData>
            </a:graphic>
          </wp:inline>
        </w:drawing>
      </w:r>
    </w:p>
    <w:p>
      <w:pPr>
        <w:spacing w:line="240" w:lineRule="auto"/>
        <w:rPr>
          <w:b/>
          <w:rtl w:val="0"/>
        </w:rPr>
      </w:pPr>
    </w:p>
    <w:p>
      <w:pPr>
        <w:rPr>
          <w:b/>
        </w:rPr>
      </w:pPr>
      <w:r>
        <w:rPr>
          <w:b/>
          <w:rtl w:val="0"/>
        </w:rPr>
        <w:t xml:space="preserve">Activity </w:t>
      </w:r>
      <w:r>
        <w:rPr>
          <w:rFonts w:hint="default"/>
          <w:b/>
          <w:rtl w:val="0"/>
          <w:lang w:val="en-IN"/>
        </w:rPr>
        <w:t>4</w:t>
      </w:r>
      <w:r>
        <w:rPr>
          <w:b/>
          <w:rtl w:val="0"/>
        </w:rPr>
        <w:t>: Univariate analysis</w:t>
      </w:r>
    </w:p>
    <w:p>
      <w:pPr>
        <w:rPr>
          <w:rFonts w:hint="default" w:ascii="Times New Roman" w:hAnsi="Times New Roman" w:cs="Times New Roman"/>
        </w:rPr>
      </w:pPr>
      <w:r>
        <w:rPr>
          <w:rFonts w:hint="default" w:ascii="Times New Roman" w:hAnsi="Times New Roman" w:cs="Times New Roman"/>
          <w:rtl w:val="0"/>
        </w:rPr>
        <w:t>In simple words, univariate analysis is understanding the data with single feature. Here we have displayed two different graphs such as distplot and countplot.</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Seaborn package provides a wonderful function distplot. With the help of distplot, we can find the distribution of the feature. To make multiple graphs in a single plot, we use subplot.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5377815" cy="4307205"/>
            <wp:effectExtent l="0" t="0" r="13335" b="1714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4"/>
                    <a:stretch>
                      <a:fillRect/>
                    </a:stretch>
                  </pic:blipFill>
                  <pic:spPr>
                    <a:xfrm>
                      <a:off x="0" y="0"/>
                      <a:ext cx="5377815" cy="4307205"/>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rPr>
          <w:b/>
        </w:rPr>
      </w:pPr>
      <w:r>
        <w:rPr>
          <w:b/>
          <w:rtl w:val="0"/>
        </w:rPr>
        <w:t xml:space="preserve">Activity </w:t>
      </w:r>
      <w:r>
        <w:rPr>
          <w:rFonts w:hint="default"/>
          <w:b/>
          <w:rtl w:val="0"/>
          <w:lang w:val="en-IN"/>
        </w:rPr>
        <w:t>5</w:t>
      </w:r>
      <w:r>
        <w:rPr>
          <w:b/>
          <w:rtl w:val="0"/>
        </w:rPr>
        <w:t>: Bivariate analysis</w:t>
      </w:r>
    </w:p>
    <w:p>
      <w:pPr>
        <w:rPr>
          <w:rFonts w:hint="default" w:ascii="Times New Roman" w:hAnsi="Times New Roman" w:cs="Times New Roman"/>
        </w:rPr>
      </w:pPr>
      <w:r>
        <w:rPr>
          <w:rFonts w:hint="default" w:ascii="Times New Roman" w:hAnsi="Times New Roman" w:cs="Times New Roman"/>
          <w:rtl w:val="0"/>
        </w:rPr>
        <w:t>To find the relation between two features we use bivariate analysis. Here we are visualizing the relationship between ‘</w:t>
      </w:r>
      <w:r>
        <w:rPr>
          <w:rFonts w:hint="default" w:ascii="Times New Roman" w:hAnsi="Times New Roman" w:cs="Times New Roman"/>
          <w:rtl w:val="0"/>
          <w:lang w:val="en-IN"/>
        </w:rPr>
        <w:t xml:space="preserve">Monetary’ </w:t>
      </w:r>
      <w:r>
        <w:rPr>
          <w:rFonts w:hint="default" w:ascii="Times New Roman" w:hAnsi="Times New Roman" w:cs="Times New Roman"/>
          <w:rtl w:val="0"/>
        </w:rPr>
        <w:t>and ‘</w:t>
      </w:r>
      <w:r>
        <w:rPr>
          <w:rFonts w:hint="default" w:ascii="Times New Roman" w:hAnsi="Times New Roman" w:cs="Times New Roman"/>
          <w:rtl w:val="0"/>
          <w:lang w:val="en-IN"/>
        </w:rPr>
        <w:t xml:space="preserve">Time’ </w:t>
      </w:r>
      <w:r>
        <w:rPr>
          <w:rFonts w:hint="default" w:ascii="Times New Roman" w:hAnsi="Times New Roman" w:cs="Times New Roman"/>
          <w:rtl w:val="0"/>
        </w:rPr>
        <w:t>variables.</w:t>
      </w:r>
    </w:p>
    <w:p>
      <w:pPr>
        <w:jc w:val="center"/>
      </w:pPr>
      <w:r>
        <w:drawing>
          <wp:inline distT="0" distB="0" distL="114300" distR="114300">
            <wp:extent cx="3719830" cy="4039235"/>
            <wp:effectExtent l="0" t="0" r="13970" b="1841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5"/>
                    <a:stretch>
                      <a:fillRect/>
                    </a:stretch>
                  </pic:blipFill>
                  <pic:spPr>
                    <a:xfrm>
                      <a:off x="0" y="0"/>
                      <a:ext cx="3719830" cy="4039235"/>
                    </a:xfrm>
                    <a:prstGeom prst="rect">
                      <a:avLst/>
                    </a:prstGeom>
                    <a:noFill/>
                    <a:ln>
                      <a:noFill/>
                    </a:ln>
                  </pic:spPr>
                </pic:pic>
              </a:graphicData>
            </a:graphic>
          </wp:inline>
        </w:drawing>
      </w:r>
    </w:p>
    <w:p/>
    <w:p>
      <w:pPr>
        <w:rPr>
          <w:b/>
        </w:rPr>
      </w:pPr>
      <w:r>
        <w:rPr>
          <w:b/>
          <w:rtl w:val="0"/>
        </w:rPr>
        <w:t xml:space="preserve">Activity </w:t>
      </w:r>
      <w:r>
        <w:rPr>
          <w:rFonts w:hint="default"/>
          <w:b/>
          <w:rtl w:val="0"/>
          <w:lang w:val="en-IN"/>
        </w:rPr>
        <w:t>6</w:t>
      </w:r>
      <w:r>
        <w:rPr>
          <w:b/>
          <w:rtl w:val="0"/>
        </w:rPr>
        <w:t>: Multivariate analysis</w:t>
      </w:r>
    </w:p>
    <w:p>
      <w:pPr>
        <w:rPr>
          <w:rtl w:val="0"/>
        </w:rPr>
      </w:pPr>
      <w:r>
        <w:rPr>
          <w:rFonts w:hint="default" w:ascii="Times New Roman" w:hAnsi="Times New Roman" w:cs="Times New Roman"/>
          <w:rtl w:val="0"/>
        </w:rPr>
        <w:t xml:space="preserve">In simple words, multivariate analysis is to find the relation between multiple features. Here we have used </w:t>
      </w:r>
      <w:r>
        <w:rPr>
          <w:rFonts w:hint="default" w:ascii="Times New Roman" w:hAnsi="Times New Roman" w:cs="Times New Roman"/>
          <w:rtl w:val="0"/>
          <w:lang w:val="en-IN"/>
        </w:rPr>
        <w:t>box</w:t>
      </w:r>
      <w:r>
        <w:rPr>
          <w:rFonts w:hint="default" w:ascii="Times New Roman" w:hAnsi="Times New Roman" w:cs="Times New Roman"/>
          <w:rtl w:val="0"/>
        </w:rPr>
        <w:t>plot from seaborn</w:t>
      </w:r>
      <w:r>
        <w:rPr>
          <w:rFonts w:hint="default" w:ascii="Times New Roman" w:hAnsi="Times New Roman" w:cs="Times New Roman"/>
          <w:rtl w:val="0"/>
          <w:lang w:val="en-IN"/>
        </w:rPr>
        <w:t xml:space="preserve"> </w:t>
      </w:r>
      <w:r>
        <w:rPr>
          <w:rFonts w:hint="default" w:ascii="Times New Roman" w:hAnsi="Times New Roman" w:cs="Times New Roman"/>
          <w:rtl w:val="0"/>
        </w:rPr>
        <w:t>package</w:t>
      </w:r>
      <w:r>
        <w:rPr>
          <w:rtl w:val="0"/>
        </w:rPr>
        <w:t>.</w:t>
      </w:r>
    </w:p>
    <w:p>
      <w:pPr>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4331335" cy="3242945"/>
            <wp:effectExtent l="0" t="0" r="12065" b="1460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6"/>
                    <a:stretch>
                      <a:fillRect/>
                    </a:stretch>
                  </pic:blipFill>
                  <pic:spPr>
                    <a:xfrm>
                      <a:off x="0" y="0"/>
                      <a:ext cx="4331335" cy="3242945"/>
                    </a:xfrm>
                    <a:prstGeom prst="rect">
                      <a:avLst/>
                    </a:prstGeom>
                    <a:noFill/>
                    <a:ln>
                      <a:noFill/>
                    </a:ln>
                  </pic:spPr>
                </pic:pic>
              </a:graphicData>
            </a:graphic>
          </wp:inline>
        </w:drawing>
      </w:r>
    </w:p>
    <w:p/>
    <w:p>
      <w:pPr>
        <w:rPr>
          <w:b/>
          <w:rtl w:val="0"/>
        </w:rPr>
      </w:pPr>
    </w:p>
    <w:p>
      <w:pPr>
        <w:rPr>
          <w:b/>
        </w:rPr>
      </w:pPr>
      <w:r>
        <w:rPr>
          <w:b/>
          <w:rtl w:val="0"/>
        </w:rPr>
        <w:t xml:space="preserve">Activity </w:t>
      </w:r>
      <w:r>
        <w:rPr>
          <w:rFonts w:hint="default"/>
          <w:b/>
          <w:rtl w:val="0"/>
          <w:lang w:val="en-IN"/>
        </w:rPr>
        <w:t>7</w:t>
      </w:r>
      <w:r>
        <w:rPr>
          <w:b/>
          <w:rtl w:val="0"/>
        </w:rPr>
        <w:t>: Descriptive analysis</w:t>
      </w:r>
    </w:p>
    <w:p>
      <w:r>
        <w:rPr>
          <w:rFonts w:hint="default" w:ascii="Times New Roman" w:hAnsi="Times New Roman" w:cs="Times New Roman"/>
          <w:rtl w:val="0"/>
        </w:rPr>
        <w:t>Descriptive analysis is to study the basic features of data with the statistical process. Here pandas has a worthy function called describe. With this describe function we can understand the unique, top and frequent values of categorical features. And we can find mean, std, min, max and percentile values of continuous features</w:t>
      </w:r>
      <w:r>
        <w:rPr>
          <w:rtl w:val="0"/>
        </w:rPr>
        <w:t>.</w:t>
      </w:r>
    </w:p>
    <w:p>
      <w:pPr>
        <w:jc w:val="center"/>
      </w:pPr>
      <w:r>
        <w:drawing>
          <wp:inline distT="0" distB="0" distL="114300" distR="114300">
            <wp:extent cx="4215765" cy="2656205"/>
            <wp:effectExtent l="0" t="0" r="13335" b="1079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7"/>
                    <a:stretch>
                      <a:fillRect/>
                    </a:stretch>
                  </pic:blipFill>
                  <pic:spPr>
                    <a:xfrm>
                      <a:off x="0" y="0"/>
                      <a:ext cx="4215765" cy="2656205"/>
                    </a:xfrm>
                    <a:prstGeom prst="rect">
                      <a:avLst/>
                    </a:prstGeom>
                    <a:noFill/>
                    <a:ln>
                      <a:noFill/>
                    </a:ln>
                  </pic:spPr>
                </pic:pic>
              </a:graphicData>
            </a:graphic>
          </wp:inline>
        </w:drawing>
      </w:r>
    </w:p>
    <w:p>
      <w:pPr>
        <w:pStyle w:val="2"/>
      </w:pPr>
      <w:r>
        <w:rPr>
          <w:rtl w:val="0"/>
        </w:rPr>
        <w:t>Milestone 3: Data Pre-processing</w:t>
      </w:r>
    </w:p>
    <w:p>
      <w:pPr>
        <w:rPr>
          <w:rFonts w:hint="default" w:ascii="Times New Roman" w:hAnsi="Times New Roman" w:cs="Times New Roman"/>
        </w:rPr>
      </w:pPr>
      <w:r>
        <w:rPr>
          <w:rFonts w:hint="default" w:ascii="Times New Roman" w:hAnsi="Times New Roman" w:cs="Times New Roman"/>
          <w:rtl w:val="0"/>
        </w:rPr>
        <w:t>As we have understood how the data is lets pre-process the collected data.</w:t>
      </w:r>
    </w:p>
    <w:p>
      <w:pPr>
        <w:rPr>
          <w:rFonts w:hint="default" w:ascii="Times New Roman" w:hAnsi="Times New Roman" w:cs="Times New Roman"/>
        </w:rPr>
      </w:pPr>
      <w:r>
        <w:rPr>
          <w:rFonts w:hint="default" w:ascii="Times New Roman" w:hAnsi="Times New Roman" w:cs="Times New Roman"/>
          <w:rtl w:val="0"/>
        </w:rPr>
        <w:t>The download data set is not suitable for training the machine learning model as it might have so much of randomness so we need to clean the dataset properly in order to fetch good results. This activity includes the following steps.</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b w:val="0"/>
          <w:i w:val="0"/>
          <w:smallCaps w:val="0"/>
          <w:strike w:val="0"/>
          <w:color w:val="000000"/>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Handling missing values</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b w:val="0"/>
          <w:i w:val="0"/>
          <w:smallCaps w:val="0"/>
          <w:strike w:val="0"/>
          <w:color w:val="000000"/>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Handling categorical data</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b w:val="0"/>
          <w:i w:val="0"/>
          <w:smallCaps w:val="0"/>
          <w:strike w:val="0"/>
          <w:color w:val="000000"/>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Handling outliers</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b w:val="0"/>
          <w:i w:val="0"/>
          <w:smallCaps w:val="0"/>
          <w:strike w:val="0"/>
          <w:color w:val="000000"/>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Scaling Techniques</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b w:val="0"/>
          <w:i w:val="0"/>
          <w:smallCaps w:val="0"/>
          <w:strike w:val="0"/>
          <w:color w:val="000000"/>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Splitting dataset into training and test set</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Pr>
      </w:pPr>
    </w:p>
    <w:p>
      <w:pPr>
        <w:rPr>
          <w:rFonts w:hint="default" w:ascii="Times New Roman" w:hAnsi="Times New Roman" w:cs="Times New Roman"/>
        </w:rPr>
      </w:pPr>
      <w:r>
        <w:rPr>
          <w:rFonts w:hint="default" w:ascii="Times New Roman" w:hAnsi="Times New Roman" w:cs="Times New Roman"/>
          <w:rtl w:val="0"/>
        </w:rPr>
        <w:t xml:space="preserve">Note: These are the general steps of pre-processing the data before using it for machine learning. Depending on the condition of your dataset, you may or may not have to go through all these steps. </w:t>
      </w:r>
    </w:p>
    <w:p/>
    <w:p>
      <w:pPr>
        <w:rPr>
          <w:b/>
        </w:rPr>
      </w:pPr>
      <w:r>
        <w:rPr>
          <w:b/>
          <w:rtl w:val="0"/>
        </w:rPr>
        <w:t>Activity 1: Checking for null values</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b/>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Let’s find the shape of our dataset first, To find the shape of our data, df.shape method is used. To find the data type, df.info() function is used.</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center"/>
        <w:rPr>
          <w:b/>
        </w:rPr>
      </w:pPr>
      <w:r>
        <w:drawing>
          <wp:inline distT="0" distB="0" distL="114300" distR="114300">
            <wp:extent cx="2762885" cy="3611880"/>
            <wp:effectExtent l="0" t="0" r="18415" b="762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18"/>
                    <a:stretch>
                      <a:fillRect/>
                    </a:stretch>
                  </pic:blipFill>
                  <pic:spPr>
                    <a:xfrm>
                      <a:off x="0" y="0"/>
                      <a:ext cx="2762885" cy="361188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b/>
        </w:rPr>
      </w:pP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b/>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For checking the null values, df.isnull() function is used. To sum those null values we use .sum() function to it. From the below image we found that there are no null values present in our dataset. So we can skip handling of missing values step.</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drawing>
          <wp:inline distT="0" distB="0" distL="114300" distR="114300">
            <wp:extent cx="3705860" cy="1931670"/>
            <wp:effectExtent l="0" t="0" r="8890" b="1143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19"/>
                    <a:stretch>
                      <a:fillRect/>
                    </a:stretch>
                  </pic:blipFill>
                  <pic:spPr>
                    <a:xfrm>
                      <a:off x="0" y="0"/>
                      <a:ext cx="3705860" cy="193167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r>
        <w:rPr>
          <w:rtl w:val="0"/>
        </w:rPr>
        <w:t>Let’s look for any outliers in the dataset</w:t>
      </w:r>
    </w:p>
    <w:p>
      <w:pPr>
        <w:rPr>
          <w:b/>
        </w:rPr>
      </w:pPr>
      <w:r>
        <w:rPr>
          <w:b/>
          <w:rtl w:val="0"/>
        </w:rPr>
        <w:t>Activity 2: Handling outliers</w:t>
      </w:r>
    </w:p>
    <w:p>
      <w:pPr>
        <w:rPr>
          <w:rFonts w:hint="default" w:ascii="Times New Roman" w:hAnsi="Times New Roman" w:cs="Times New Roman"/>
        </w:rPr>
      </w:pPr>
      <w:r>
        <w:rPr>
          <w:rFonts w:hint="default" w:ascii="Times New Roman" w:hAnsi="Times New Roman" w:cs="Times New Roman"/>
          <w:rtl w:val="0"/>
        </w:rPr>
        <w:t>With the help of boxplot, outliers are visualized. And here we are going to find upper bound and lower bound of all features with some mathematical formula.</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b w:val="0"/>
          <w:i w:val="0"/>
          <w:smallCaps w:val="0"/>
          <w:strike w:val="0"/>
          <w:color w:val="000000"/>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 xml:space="preserve">From the below diagram, we could visualize that </w:t>
      </w:r>
      <w:r>
        <w:rPr>
          <w:rFonts w:hint="default" w:ascii="Times New Roman" w:hAnsi="Times New Roman" w:cs="Times New Roman"/>
          <w:rtl w:val="0"/>
          <w:lang w:val="en-IN"/>
        </w:rPr>
        <w:t xml:space="preserve">Monetary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feature has outliers. Boxplot from seaborn library is used here.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drawing>
          <wp:inline distT="0" distB="0" distL="114300" distR="114300">
            <wp:extent cx="3766185" cy="3397250"/>
            <wp:effectExtent l="0" t="0" r="5715" b="1270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20"/>
                    <a:stretch>
                      <a:fillRect/>
                    </a:stretch>
                  </pic:blipFill>
                  <pic:spPr>
                    <a:xfrm>
                      <a:off x="0" y="0"/>
                      <a:ext cx="3766185" cy="339725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To find upper bound we have to multiply IQR (Interquartile range) with 1.5 and add it with 3</w:t>
      </w:r>
      <w:r>
        <w:rPr>
          <w:rFonts w:ascii="Times New Roman" w:hAnsi="Times New Roman" w:eastAsia="Times New Roman" w:cs="Times New Roman"/>
          <w:b w:val="0"/>
          <w:i w:val="0"/>
          <w:smallCaps w:val="0"/>
          <w:strike w:val="0"/>
          <w:color w:val="000000"/>
          <w:sz w:val="24"/>
          <w:szCs w:val="24"/>
          <w:u w:val="none"/>
          <w:shd w:val="clear" w:fill="auto"/>
          <w:vertAlign w:val="superscript"/>
          <w:rtl w:val="0"/>
        </w:rPr>
        <w:t>rd</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quantile. To find lower bound instead of adding, subtract it with 1</w:t>
      </w:r>
      <w:r>
        <w:rPr>
          <w:rFonts w:ascii="Times New Roman" w:hAnsi="Times New Roman" w:eastAsia="Times New Roman" w:cs="Times New Roman"/>
          <w:b w:val="0"/>
          <w:i w:val="0"/>
          <w:smallCaps w:val="0"/>
          <w:strike w:val="0"/>
          <w:color w:val="000000"/>
          <w:sz w:val="24"/>
          <w:szCs w:val="24"/>
          <w:u w:val="none"/>
          <w:shd w:val="clear" w:fill="auto"/>
          <w:vertAlign w:val="superscript"/>
          <w:rtl w:val="0"/>
        </w:rPr>
        <w:t>st</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quantile. Take image attached below as your reference.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pPr>
      <w:r>
        <w:drawing>
          <wp:inline distT="0" distB="0" distL="114300" distR="114300">
            <wp:extent cx="5924550" cy="1447800"/>
            <wp:effectExtent l="0" t="0" r="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21"/>
                    <a:stretch>
                      <a:fillRect/>
                    </a:stretch>
                  </pic:blipFill>
                  <pic:spPr>
                    <a:xfrm>
                      <a:off x="0" y="0"/>
                      <a:ext cx="5924550" cy="144780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pP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To handle the outliers transformation technique is used. Here log transformation is used. We have created a function to visualize the distribution and probability plot of </w:t>
      </w:r>
      <w:r>
        <w:rPr>
          <w:rFonts w:hint="default"/>
          <w:rtl w:val="0"/>
          <w:lang w:val="en-IN"/>
        </w:rPr>
        <w:t xml:space="preserve">Monetary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feature.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b/>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rFonts w:hint="default"/>
          <w:b/>
          <w:rtl w:val="0"/>
          <w:lang w:val="en-IN"/>
        </w:rPr>
      </w:pPr>
      <w:r>
        <w:rPr>
          <w:b/>
          <w:rtl w:val="0"/>
        </w:rPr>
        <w:t xml:space="preserve">Activity 3: </w:t>
      </w:r>
      <w:r>
        <w:rPr>
          <w:rFonts w:hint="default"/>
          <w:b/>
          <w:rtl w:val="0"/>
          <w:lang w:val="en-IN"/>
        </w:rPr>
        <w:t>Finding donation rate with high and low factors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rPr>
          <w:b/>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pPr>
      <w:r>
        <w:drawing>
          <wp:inline distT="0" distB="0" distL="114300" distR="114300">
            <wp:extent cx="5753100" cy="2247900"/>
            <wp:effectExtent l="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22"/>
                    <a:stretch>
                      <a:fillRect/>
                    </a:stretch>
                  </pic:blipFill>
                  <pic:spPr>
                    <a:xfrm>
                      <a:off x="0" y="0"/>
                      <a:ext cx="5753100" cy="2247900"/>
                    </a:xfrm>
                    <a:prstGeom prst="rect">
                      <a:avLst/>
                    </a:prstGeom>
                    <a:noFill/>
                    <a:ln>
                      <a:noFill/>
                    </a:ln>
                  </pic:spPr>
                </pic:pic>
              </a:graphicData>
            </a:graphic>
          </wp:inline>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firstLine="0"/>
        <w:jc w:val="left"/>
      </w:pPr>
    </w:p>
    <w:p>
      <w:pPr>
        <w:rPr>
          <w:b/>
        </w:rPr>
      </w:pPr>
      <w:r>
        <w:rPr>
          <w:b/>
          <w:rtl w:val="0"/>
        </w:rPr>
        <w:t>Activity 4: Splitting data into train and test</w:t>
      </w:r>
    </w:p>
    <w:p>
      <w:pPr>
        <w:rPr>
          <w:rFonts w:hint="default" w:ascii="Times New Roman" w:hAnsi="Times New Roman" w:cs="Times New Roman"/>
        </w:rPr>
      </w:pPr>
      <w:r>
        <w:rPr>
          <w:rFonts w:hint="default" w:ascii="Times New Roman" w:hAnsi="Times New Roman" w:cs="Times New Roman"/>
          <w:rtl w:val="0"/>
        </w:rPr>
        <w:t>Now let’s split the Dataset into train and test sets. First split the dataset into x and y and then split the data set</w:t>
      </w:r>
    </w:p>
    <w:p>
      <w:pPr>
        <w:rPr>
          <w:rFonts w:hint="default" w:ascii="Times New Roman" w:hAnsi="Times New Roman" w:cs="Times New Roman"/>
        </w:rPr>
      </w:pPr>
      <w:r>
        <w:rPr>
          <w:rFonts w:hint="default" w:ascii="Times New Roman" w:hAnsi="Times New Roman" w:cs="Times New Roman"/>
          <w:rtl w:val="0"/>
        </w:rPr>
        <w:t>Here x and y variables are created. On x variable, df is passed with dropping the target variable. And on y target variable is passed. For splitting training and testing data we are using train_test_split() function from sklearn. As parameters, we are passing x, y, test_size, random_state.</w:t>
      </w:r>
    </w:p>
    <w:p>
      <w:pPr>
        <w:jc w:val="center"/>
      </w:pPr>
      <w:r>
        <w:drawing>
          <wp:inline distT="0" distB="0" distL="114300" distR="114300">
            <wp:extent cx="5819775" cy="1819275"/>
            <wp:effectExtent l="0" t="0" r="9525" b="9525"/>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23"/>
                    <a:stretch>
                      <a:fillRect/>
                    </a:stretch>
                  </pic:blipFill>
                  <pic:spPr>
                    <a:xfrm>
                      <a:off x="0" y="0"/>
                      <a:ext cx="5819775" cy="1819275"/>
                    </a:xfrm>
                    <a:prstGeom prst="rect">
                      <a:avLst/>
                    </a:prstGeom>
                    <a:noFill/>
                    <a:ln>
                      <a:noFill/>
                    </a:ln>
                  </pic:spPr>
                </pic:pic>
              </a:graphicData>
            </a:graphic>
          </wp:inline>
        </w:drawing>
      </w:r>
    </w:p>
    <w:p>
      <w:pPr>
        <w:pStyle w:val="2"/>
      </w:pPr>
      <w:r>
        <w:rPr>
          <w:rtl w:val="0"/>
        </w:rPr>
        <w:t>Milestone 4: Model Building</w:t>
      </w:r>
    </w:p>
    <w:p>
      <w:pPr>
        <w:rPr>
          <w:rFonts w:hint="default" w:ascii="Times New Roman" w:hAnsi="Times New Roman" w:cs="Times New Roman"/>
          <w:rtl w:val="0"/>
        </w:rPr>
      </w:pPr>
      <w:r>
        <w:rPr>
          <w:rFonts w:hint="default" w:ascii="Times New Roman" w:hAnsi="Times New Roman" w:cs="Times New Roman"/>
          <w:rtl w:val="0"/>
        </w:rPr>
        <w:t>Now our data is cleaned and it’s time to build the model. We can train our data on different algorithms. For this project we are applying four  classification algorithms. The best model is saved based on its performance.</w:t>
      </w:r>
    </w:p>
    <w:p>
      <w:pPr>
        <w:rPr>
          <w:rFonts w:hint="default"/>
          <w:b/>
          <w:lang w:val="en-IN"/>
        </w:rPr>
      </w:pPr>
      <w:r>
        <w:rPr>
          <w:b/>
          <w:rtl w:val="0"/>
        </w:rPr>
        <w:t xml:space="preserve">Activity 1: </w:t>
      </w:r>
      <w:r>
        <w:rPr>
          <w:rFonts w:hint="default"/>
          <w:b/>
          <w:rtl w:val="0"/>
          <w:lang w:val="en-IN"/>
        </w:rPr>
        <w:t>Random Forest Classifier</w:t>
      </w:r>
    </w:p>
    <w:p>
      <w:pPr>
        <w:rPr>
          <w:rFonts w:hint="default" w:ascii="Times New Roman" w:hAnsi="Times New Roman" w:cs="Times New Roman"/>
          <w:rtl w:val="0"/>
        </w:rPr>
      </w:pPr>
      <w:r>
        <w:rPr>
          <w:rFonts w:hint="default" w:ascii="Times New Roman" w:hAnsi="Times New Roman" w:cs="Times New Roman"/>
          <w:rtl w:val="0"/>
          <w:lang w:val="en-IN"/>
        </w:rPr>
        <w:t xml:space="preserve">Random Forest Cassifier </w:t>
      </w:r>
      <w:r>
        <w:rPr>
          <w:rFonts w:hint="default" w:ascii="Times New Roman" w:hAnsi="Times New Roman" w:cs="Times New Roman"/>
          <w:rtl w:val="0"/>
        </w:rPr>
        <w:t>algorithm is initialized and training data is passed to the model with .fit() function. Test data is predicted with .predict() function and saved in new variable. For evaluating the model, confusion matrix and classification report is done.</w:t>
      </w:r>
    </w:p>
    <w:p>
      <w:pPr>
        <w:rPr>
          <w:rFonts w:hint="default" w:ascii="Times New Roman" w:hAnsi="Times New Roman" w:cs="Times New Roman"/>
          <w:rtl w:val="0"/>
        </w:rPr>
      </w:pPr>
    </w:p>
    <w:p>
      <w:pPr>
        <w:jc w:val="center"/>
      </w:pPr>
      <w:r>
        <w:drawing>
          <wp:inline distT="0" distB="0" distL="114300" distR="114300">
            <wp:extent cx="4041775" cy="2199005"/>
            <wp:effectExtent l="0" t="0" r="15875" b="10795"/>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24"/>
                    <a:stretch>
                      <a:fillRect/>
                    </a:stretch>
                  </pic:blipFill>
                  <pic:spPr>
                    <a:xfrm>
                      <a:off x="0" y="0"/>
                      <a:ext cx="4041775" cy="2199005"/>
                    </a:xfrm>
                    <a:prstGeom prst="rect">
                      <a:avLst/>
                    </a:prstGeom>
                    <a:noFill/>
                    <a:ln>
                      <a:noFill/>
                    </a:ln>
                  </pic:spPr>
                </pic:pic>
              </a:graphicData>
            </a:graphic>
          </wp:inline>
        </w:drawing>
      </w:r>
    </w:p>
    <w:p>
      <w:pPr>
        <w:rPr>
          <w:b/>
        </w:rPr>
      </w:pPr>
      <w:r>
        <w:rPr>
          <w:b/>
          <w:rtl w:val="0"/>
        </w:rPr>
        <w:t xml:space="preserve">Activity 2: Logistic Regression model </w:t>
      </w:r>
    </w:p>
    <w:p>
      <w:pPr>
        <w:rPr>
          <w:rFonts w:hint="default" w:ascii="Times New Roman" w:hAnsi="Times New Roman" w:cs="Times New Roman"/>
          <w:rtl w:val="0"/>
        </w:rPr>
      </w:pPr>
      <w:r>
        <w:rPr>
          <w:rFonts w:hint="default" w:ascii="Times New Roman" w:hAnsi="Times New Roman" w:cs="Times New Roman"/>
          <w:rtl w:val="0"/>
        </w:rPr>
        <w:t>LogisticRegression algorithm is initialized and training data is passed to the model with .fit() function. Test data is predicted with .predict() function and saved in new variable. For evaluating the model, confusion matrix and classification report is done.</w:t>
      </w:r>
    </w:p>
    <w:p>
      <w:pPr>
        <w:rPr>
          <w:rFonts w:hint="default" w:ascii="Times New Roman" w:hAnsi="Times New Roman" w:cs="Times New Roman"/>
          <w:rtl w:val="0"/>
        </w:rPr>
      </w:pPr>
    </w:p>
    <w:p>
      <w:pPr>
        <w:jc w:val="center"/>
      </w:pPr>
      <w:r>
        <w:drawing>
          <wp:inline distT="0" distB="0" distL="114300" distR="114300">
            <wp:extent cx="4900295" cy="2121535"/>
            <wp:effectExtent l="0" t="0" r="14605" b="12065"/>
            <wp:docPr id="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5"/>
                    <pic:cNvPicPr>
                      <a:picLocks noChangeAspect="1"/>
                    </pic:cNvPicPr>
                  </pic:nvPicPr>
                  <pic:blipFill>
                    <a:blip r:embed="rId25"/>
                    <a:stretch>
                      <a:fillRect/>
                    </a:stretch>
                  </pic:blipFill>
                  <pic:spPr>
                    <a:xfrm>
                      <a:off x="0" y="0"/>
                      <a:ext cx="4900295" cy="2121535"/>
                    </a:xfrm>
                    <a:prstGeom prst="rect">
                      <a:avLst/>
                    </a:prstGeom>
                    <a:noFill/>
                    <a:ln>
                      <a:noFill/>
                    </a:ln>
                  </pic:spPr>
                </pic:pic>
              </a:graphicData>
            </a:graphic>
          </wp:inline>
        </w:drawing>
      </w:r>
    </w:p>
    <w:p>
      <w:r>
        <w:rPr>
          <w:b/>
          <w:rtl w:val="0"/>
        </w:rPr>
        <w:t>Activity 3: Evaluating performance of the model and saving the model</w:t>
      </w:r>
    </w:p>
    <w:p>
      <w:r>
        <w:drawing>
          <wp:inline distT="0" distB="0" distL="114300" distR="114300">
            <wp:extent cx="5229225" cy="1676400"/>
            <wp:effectExtent l="0" t="0" r="9525" b="0"/>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26"/>
                    <a:stretch>
                      <a:fillRect/>
                    </a:stretch>
                  </pic:blipFill>
                  <pic:spPr>
                    <a:xfrm>
                      <a:off x="0" y="0"/>
                      <a:ext cx="5229225" cy="1676400"/>
                    </a:xfrm>
                    <a:prstGeom prst="rect">
                      <a:avLst/>
                    </a:prstGeom>
                    <a:noFill/>
                    <a:ln>
                      <a:noFill/>
                    </a:ln>
                  </pic:spPr>
                </pic:pic>
              </a:graphicData>
            </a:graphic>
          </wp:inline>
        </w:drawing>
      </w:r>
    </w:p>
    <w:p>
      <w:pPr>
        <w:rPr>
          <w:rFonts w:hint="default"/>
          <w:rtl w:val="0"/>
          <w:lang w:val="en-IN"/>
        </w:rPr>
      </w:pPr>
      <w:r>
        <w:rPr>
          <w:rtl w:val="0"/>
        </w:rPr>
        <w:t>Now let’s see the performance of all the models and save the best model</w:t>
      </w:r>
      <w:r>
        <w:rPr>
          <w:rFonts w:hint="default"/>
          <w:rtl w:val="0"/>
          <w:lang w:val="en-IN"/>
        </w:rPr>
        <w:t>.</w:t>
      </w:r>
    </w:p>
    <w:p>
      <w:pPr>
        <w:jc w:val="center"/>
        <w:rPr>
          <w:rFonts w:hint="default"/>
          <w:rtl w:val="0"/>
          <w:lang w:val="en-IN"/>
        </w:rPr>
      </w:pPr>
      <w:r>
        <w:drawing>
          <wp:inline distT="0" distB="0" distL="114300" distR="114300">
            <wp:extent cx="2995295" cy="3035300"/>
            <wp:effectExtent l="0" t="0" r="14605" b="12700"/>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27"/>
                    <a:stretch>
                      <a:fillRect/>
                    </a:stretch>
                  </pic:blipFill>
                  <pic:spPr>
                    <a:xfrm>
                      <a:off x="0" y="0"/>
                      <a:ext cx="2995295" cy="3035300"/>
                    </a:xfrm>
                    <a:prstGeom prst="rect">
                      <a:avLst/>
                    </a:prstGeom>
                    <a:noFill/>
                    <a:ln>
                      <a:noFill/>
                    </a:ln>
                  </pic:spPr>
                </pic:pic>
              </a:graphicData>
            </a:graphic>
          </wp:inline>
        </w:drawing>
      </w:r>
    </w:p>
    <w:p>
      <w:pPr>
        <w:rPr>
          <w:b/>
        </w:rPr>
      </w:pPr>
    </w:p>
    <w:p>
      <w:pPr>
        <w:jc w:val="center"/>
        <w:rPr>
          <w:b/>
        </w:rPr>
      </w:pPr>
      <w:r>
        <w:drawing>
          <wp:inline distT="0" distB="0" distL="114300" distR="114300">
            <wp:extent cx="4257675" cy="2514600"/>
            <wp:effectExtent l="0" t="0" r="9525" b="0"/>
            <wp:docPr id="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
                    <pic:cNvPicPr>
                      <a:picLocks noChangeAspect="1"/>
                    </pic:cNvPicPr>
                  </pic:nvPicPr>
                  <pic:blipFill>
                    <a:blip r:embed="rId28"/>
                    <a:stretch>
                      <a:fillRect/>
                    </a:stretch>
                  </pic:blipFill>
                  <pic:spPr>
                    <a:xfrm>
                      <a:off x="0" y="0"/>
                      <a:ext cx="4257675" cy="2514600"/>
                    </a:xfrm>
                    <a:prstGeom prst="rect">
                      <a:avLst/>
                    </a:prstGeom>
                    <a:noFill/>
                    <a:ln>
                      <a:noFill/>
                    </a:ln>
                  </pic:spPr>
                </pic:pic>
              </a:graphicData>
            </a:graphic>
          </wp:inline>
        </w:drawing>
      </w:r>
    </w:p>
    <w:p>
      <w:pPr>
        <w:rPr>
          <w:b/>
        </w:rPr>
      </w:pPr>
    </w:p>
    <w:p>
      <w:pPr>
        <w:rPr>
          <w:rFonts w:hint="default"/>
          <w:b/>
          <w:lang w:val="en-IN"/>
        </w:rPr>
      </w:pPr>
      <w:r>
        <w:rPr>
          <w:rFonts w:hint="default"/>
          <w:b/>
          <w:rtl w:val="0"/>
          <w:lang w:val="en-IN"/>
        </w:rPr>
        <w:t>Activity 4:</w:t>
      </w:r>
      <w:r>
        <w:rPr>
          <w:b/>
          <w:rtl w:val="0"/>
        </w:rPr>
        <w:t xml:space="preserve"> Predict the </w:t>
      </w:r>
      <w:r>
        <w:rPr>
          <w:rFonts w:hint="default"/>
          <w:b/>
          <w:rtl w:val="0"/>
          <w:lang w:val="en-IN"/>
        </w:rPr>
        <w:t>chance of donation</w:t>
      </w:r>
      <w:r>
        <w:rPr>
          <w:b/>
          <w:rtl w:val="0"/>
        </w:rPr>
        <w:t xml:space="preserve"> according to given </w:t>
      </w:r>
      <w:r>
        <w:rPr>
          <w:rFonts w:hint="default"/>
          <w:b/>
          <w:rtl w:val="0"/>
          <w:lang w:val="en-IN"/>
        </w:rPr>
        <w:t>factors</w:t>
      </w:r>
    </w:p>
    <w:p>
      <w:pPr>
        <w:rPr>
          <w:b/>
        </w:rPr>
      </w:pPr>
      <w:r>
        <w:drawing>
          <wp:inline distT="0" distB="0" distL="114300" distR="114300">
            <wp:extent cx="6053455" cy="1238885"/>
            <wp:effectExtent l="0" t="0" r="4445" b="18415"/>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9"/>
                    <pic:cNvPicPr>
                      <a:picLocks noChangeAspect="1"/>
                    </pic:cNvPicPr>
                  </pic:nvPicPr>
                  <pic:blipFill>
                    <a:blip r:embed="rId29"/>
                    <a:stretch>
                      <a:fillRect/>
                    </a:stretch>
                  </pic:blipFill>
                  <pic:spPr>
                    <a:xfrm>
                      <a:off x="0" y="0"/>
                      <a:ext cx="6053455" cy="1238885"/>
                    </a:xfrm>
                    <a:prstGeom prst="rect">
                      <a:avLst/>
                    </a:prstGeom>
                    <a:noFill/>
                    <a:ln>
                      <a:noFill/>
                    </a:ln>
                  </pic:spPr>
                </pic:pic>
              </a:graphicData>
            </a:graphic>
          </wp:inline>
        </w:drawing>
      </w:r>
    </w:p>
    <w:p>
      <w:r>
        <w:rPr>
          <w:rtl w:val="0"/>
        </w:rPr>
        <w:t>Our model is performing well. So, we are saving the model by pickle.dump().</w:t>
      </w:r>
    </w:p>
    <w:p>
      <w:r>
        <w:drawing>
          <wp:inline distT="0" distB="0" distL="114300" distR="114300">
            <wp:extent cx="5667375" cy="914400"/>
            <wp:effectExtent l="0" t="0" r="9525" b="0"/>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0"/>
                    <pic:cNvPicPr>
                      <a:picLocks noChangeAspect="1"/>
                    </pic:cNvPicPr>
                  </pic:nvPicPr>
                  <pic:blipFill>
                    <a:blip r:embed="rId30"/>
                    <a:stretch>
                      <a:fillRect/>
                    </a:stretch>
                  </pic:blipFill>
                  <pic:spPr>
                    <a:xfrm>
                      <a:off x="0" y="0"/>
                      <a:ext cx="5667375" cy="914400"/>
                    </a:xfrm>
                    <a:prstGeom prst="rect">
                      <a:avLst/>
                    </a:prstGeom>
                    <a:noFill/>
                    <a:ln>
                      <a:noFill/>
                    </a:ln>
                  </pic:spPr>
                </pic:pic>
              </a:graphicData>
            </a:graphic>
          </wp:inline>
        </w:drawing>
      </w:r>
    </w:p>
    <w:p>
      <w:pPr>
        <w:pStyle w:val="2"/>
        <w:rPr>
          <w:rtl w:val="0"/>
        </w:rPr>
      </w:pPr>
    </w:p>
    <w:p>
      <w:pPr>
        <w:pStyle w:val="2"/>
      </w:pPr>
      <w:r>
        <w:rPr>
          <w:rtl w:val="0"/>
        </w:rPr>
        <w:t>Milestone 5: Application Building</w:t>
      </w:r>
    </w:p>
    <w:p>
      <w:pPr>
        <w:rPr>
          <w:rFonts w:hint="default" w:ascii="Times New Roman" w:hAnsi="Times New Roman" w:cs="Times New Roman"/>
        </w:rPr>
      </w:pPr>
      <w:r>
        <w:rPr>
          <w:rFonts w:hint="default" w:ascii="Times New Roman" w:hAnsi="Times New Roman" w:cs="Times New Roman"/>
          <w:rtl w:val="0"/>
        </w:rPr>
        <w:t>In this section, we will be building a web application that is integrated to the model we built. A UI is provided for the uses where he has to enter the values for predictions. The enter values are given to the saved model and prediction is showcased on the UI.</w:t>
      </w:r>
    </w:p>
    <w:p>
      <w:pPr>
        <w:rPr>
          <w:rFonts w:hint="default" w:ascii="Times New Roman" w:hAnsi="Times New Roman" w:cs="Times New Roman"/>
        </w:rPr>
      </w:pPr>
      <w:r>
        <w:rPr>
          <w:rFonts w:hint="default" w:ascii="Times New Roman" w:hAnsi="Times New Roman" w:cs="Times New Roman"/>
          <w:rtl w:val="0"/>
        </w:rPr>
        <w:t>This section has the following tasks</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Building HTML Pages</w:t>
      </w:r>
    </w:p>
    <w:p>
      <w:pPr>
        <w:keepNext w:val="0"/>
        <w:keepLines w:val="0"/>
        <w:pageBreakBefore w:val="0"/>
        <w:widowControl w:val="0"/>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Building serverside script</w:t>
      </w: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right="0" w:right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pPr>
    </w:p>
    <w:p>
      <w:pPr>
        <w:shd w:val="clear" w:fill="FFFFFF"/>
        <w:spacing w:before="280" w:after="280" w:line="240" w:lineRule="auto"/>
        <w:jc w:val="both"/>
        <w:rPr>
          <w:b/>
        </w:rPr>
      </w:pPr>
      <w:r>
        <w:rPr>
          <w:b/>
          <w:rtl w:val="0"/>
        </w:rPr>
        <w:t>Activity1: Building Html Pages:</w:t>
      </w:r>
    </w:p>
    <w:p>
      <w:pPr>
        <w:keepNext w:val="0"/>
        <w:keepLines w:val="0"/>
        <w:pageBreakBefore w:val="0"/>
        <w:widowControl/>
        <w:shd w:val="clear" w:fill="FFFFFF"/>
        <w:kinsoku/>
        <w:wordWrap/>
        <w:overflowPunct/>
        <w:topLinePunct w:val="0"/>
        <w:autoSpaceDE/>
        <w:autoSpaceDN/>
        <w:bidi w:val="0"/>
        <w:adjustRightInd/>
        <w:snapToGrid/>
        <w:spacing w:before="40" w:after="0" w:line="240" w:lineRule="auto"/>
        <w:jc w:val="both"/>
        <w:textAlignment w:val="auto"/>
        <w:rPr>
          <w:rFonts w:hint="default" w:ascii="Times New Roman" w:hAnsi="Times New Roman" w:cs="Times New Roman"/>
        </w:rPr>
      </w:pPr>
      <w:r>
        <w:rPr>
          <w:rFonts w:hint="default" w:ascii="Times New Roman" w:hAnsi="Times New Roman" w:cs="Times New Roman"/>
          <w:rtl w:val="0"/>
        </w:rPr>
        <w:t>For this project create three HTML files namely</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home.html</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about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.html</w:t>
      </w:r>
    </w:p>
    <w:p>
      <w:pPr>
        <w:keepNext w:val="0"/>
        <w:keepLines w:val="0"/>
        <w:pageBreakBefore w:val="0"/>
        <w:widowControl w:val="0"/>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22" w:after="0" w:line="240" w:lineRule="auto"/>
        <w:ind w:left="720" w:right="0" w:hanging="360"/>
        <w:jc w:val="left"/>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findthedonor</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t>.html</w:t>
      </w:r>
    </w:p>
    <w:p>
      <w:pPr>
        <w:rPr>
          <w:rFonts w:hint="default" w:ascii="Times New Roman" w:hAnsi="Times New Roman" w:cs="Times New Roman"/>
        </w:rPr>
      </w:pPr>
      <w:r>
        <w:rPr>
          <w:rFonts w:hint="default" w:ascii="Times New Roman" w:hAnsi="Times New Roman" w:cs="Times New Roman"/>
          <w:rtl w:val="0"/>
        </w:rPr>
        <w:t xml:space="preserve">and save them in </w:t>
      </w:r>
      <w:r>
        <w:rPr>
          <w:rFonts w:hint="default" w:ascii="Times New Roman" w:hAnsi="Times New Roman" w:cs="Times New Roman"/>
          <w:rtl w:val="0"/>
          <w:lang w:val="en-IN"/>
        </w:rPr>
        <w:t>T</w:t>
      </w:r>
      <w:r>
        <w:rPr>
          <w:rFonts w:hint="default" w:ascii="Times New Roman" w:hAnsi="Times New Roman" w:cs="Times New Roman"/>
          <w:rtl w:val="0"/>
        </w:rPr>
        <w:t>emplates folder.</w:t>
      </w:r>
    </w:p>
    <w:p>
      <w:pPr>
        <w:jc w:val="center"/>
      </w:pPr>
      <w:r>
        <w:drawing>
          <wp:inline distT="0" distB="0" distL="114300" distR="114300">
            <wp:extent cx="6050915" cy="2318385"/>
            <wp:effectExtent l="0" t="0" r="6985" b="5715"/>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1"/>
                    <pic:cNvPicPr>
                      <a:picLocks noChangeAspect="1"/>
                    </pic:cNvPicPr>
                  </pic:nvPicPr>
                  <pic:blipFill>
                    <a:blip r:embed="rId31"/>
                    <a:stretch>
                      <a:fillRect/>
                    </a:stretch>
                  </pic:blipFill>
                  <pic:spPr>
                    <a:xfrm>
                      <a:off x="0" y="0"/>
                      <a:ext cx="6050915" cy="2318385"/>
                    </a:xfrm>
                    <a:prstGeom prst="rect">
                      <a:avLst/>
                    </a:prstGeom>
                    <a:noFill/>
                    <a:ln>
                      <a:noFill/>
                    </a:ln>
                  </pic:spPr>
                </pic:pic>
              </a:graphicData>
            </a:graphic>
          </wp:inline>
        </w:drawing>
      </w:r>
    </w:p>
    <w:p>
      <w:r>
        <w:drawing>
          <wp:inline distT="0" distB="0" distL="114300" distR="114300">
            <wp:extent cx="6054090" cy="1971675"/>
            <wp:effectExtent l="0" t="0" r="3810" b="9525"/>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2"/>
                    <pic:cNvPicPr>
                      <a:picLocks noChangeAspect="1"/>
                    </pic:cNvPicPr>
                  </pic:nvPicPr>
                  <pic:blipFill>
                    <a:blip r:embed="rId32"/>
                    <a:stretch>
                      <a:fillRect/>
                    </a:stretch>
                  </pic:blipFill>
                  <pic:spPr>
                    <a:xfrm>
                      <a:off x="0" y="0"/>
                      <a:ext cx="6054090" cy="1971675"/>
                    </a:xfrm>
                    <a:prstGeom prst="rect">
                      <a:avLst/>
                    </a:prstGeom>
                    <a:noFill/>
                    <a:ln>
                      <a:noFill/>
                    </a:ln>
                  </pic:spPr>
                </pic:pic>
              </a:graphicData>
            </a:graphic>
          </wp:inline>
        </w:drawing>
      </w:r>
    </w:p>
    <w:p/>
    <w:p>
      <w:r>
        <w:drawing>
          <wp:inline distT="0" distB="0" distL="114300" distR="114300">
            <wp:extent cx="6050280" cy="2164715"/>
            <wp:effectExtent l="0" t="0" r="7620" b="6985"/>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3"/>
                    <pic:cNvPicPr>
                      <a:picLocks noChangeAspect="1"/>
                    </pic:cNvPicPr>
                  </pic:nvPicPr>
                  <pic:blipFill>
                    <a:blip r:embed="rId33"/>
                    <a:stretch>
                      <a:fillRect/>
                    </a:stretch>
                  </pic:blipFill>
                  <pic:spPr>
                    <a:xfrm>
                      <a:off x="0" y="0"/>
                      <a:ext cx="6050280" cy="2164715"/>
                    </a:xfrm>
                    <a:prstGeom prst="rect">
                      <a:avLst/>
                    </a:prstGeom>
                    <a:noFill/>
                    <a:ln>
                      <a:noFill/>
                    </a:ln>
                  </pic:spPr>
                </pic:pic>
              </a:graphicData>
            </a:graphic>
          </wp:inline>
        </w:drawing>
      </w:r>
    </w:p>
    <w:p/>
    <w:p/>
    <w:p>
      <w:pPr>
        <w:rPr>
          <w:b/>
        </w:rPr>
      </w:pPr>
      <w:r>
        <w:rPr>
          <w:b/>
          <w:rtl w:val="0"/>
        </w:rPr>
        <w:t>Activity 2: Build Python code:</w:t>
      </w:r>
    </w:p>
    <w:p>
      <w:r>
        <w:rPr>
          <w:rtl w:val="0"/>
        </w:rPr>
        <w:t>Import the libraries</w:t>
      </w:r>
    </w:p>
    <w:p>
      <w:pPr>
        <w:rPr>
          <w:b/>
        </w:rPr>
      </w:pPr>
      <w:r>
        <w:drawing>
          <wp:inline distT="0" distB="0" distL="114300" distR="114300">
            <wp:extent cx="3933825" cy="809625"/>
            <wp:effectExtent l="0" t="0" r="9525" b="9525"/>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7"/>
                    <pic:cNvPicPr>
                      <a:picLocks noChangeAspect="1"/>
                    </pic:cNvPicPr>
                  </pic:nvPicPr>
                  <pic:blipFill>
                    <a:blip r:embed="rId34"/>
                    <a:stretch>
                      <a:fillRect/>
                    </a:stretch>
                  </pic:blipFill>
                  <pic:spPr>
                    <a:xfrm>
                      <a:off x="0" y="0"/>
                      <a:ext cx="3933825" cy="809625"/>
                    </a:xfrm>
                    <a:prstGeom prst="rect">
                      <a:avLst/>
                    </a:prstGeom>
                    <a:noFill/>
                    <a:ln>
                      <a:noFill/>
                    </a:ln>
                  </pic:spPr>
                </pic:pic>
              </a:graphicData>
            </a:graphic>
          </wp:inline>
        </w:drawing>
      </w:r>
    </w:p>
    <w:p>
      <w:pPr>
        <w:rPr>
          <w:rFonts w:hint="default" w:ascii="Times New Roman" w:hAnsi="Times New Roman" w:cs="Times New Roman"/>
          <w:rtl w:val="0"/>
        </w:rPr>
      </w:pPr>
      <w:r>
        <w:rPr>
          <w:rFonts w:hint="default" w:ascii="Times New Roman" w:hAnsi="Times New Roman" w:cs="Times New Roman"/>
          <w:rtl w:val="0"/>
        </w:rPr>
        <w:t>Load the saved model. Importing flask module in the project is mandatory. An object of Flask class is our WSGI application. Flask constructor takes the name of the current module (__name__) as argument.</w:t>
      </w:r>
    </w:p>
    <w:p>
      <w:pPr>
        <w:rPr>
          <w:rFonts w:hint="default" w:ascii="Times New Roman" w:hAnsi="Times New Roman" w:cs="Times New Roman"/>
          <w:rtl w:val="0"/>
        </w:rPr>
      </w:pPr>
    </w:p>
    <w:p>
      <w:r>
        <w:drawing>
          <wp:inline distT="0" distB="0" distL="114300" distR="114300">
            <wp:extent cx="5314950" cy="733425"/>
            <wp:effectExtent l="0" t="0" r="0" b="9525"/>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24"/>
                    <pic:cNvPicPr>
                      <a:picLocks noChangeAspect="1"/>
                    </pic:cNvPicPr>
                  </pic:nvPicPr>
                  <pic:blipFill>
                    <a:blip r:embed="rId35"/>
                    <a:stretch>
                      <a:fillRect/>
                    </a:stretch>
                  </pic:blipFill>
                  <pic:spPr>
                    <a:xfrm>
                      <a:off x="0" y="0"/>
                      <a:ext cx="5314950" cy="733425"/>
                    </a:xfrm>
                    <a:prstGeom prst="rect">
                      <a:avLst/>
                    </a:prstGeom>
                    <a:noFill/>
                    <a:ln>
                      <a:noFill/>
                    </a:ln>
                  </pic:spPr>
                </pic:pic>
              </a:graphicData>
            </a:graphic>
          </wp:inline>
        </w:drawing>
      </w:r>
    </w:p>
    <w:p/>
    <w:p>
      <w:r>
        <w:rPr>
          <w:rtl w:val="0"/>
        </w:rPr>
        <w:t>Render HTML page:</w:t>
      </w:r>
    </w:p>
    <w:p>
      <w:r>
        <w:drawing>
          <wp:inline distT="0" distB="0" distL="114300" distR="114300">
            <wp:extent cx="3962400" cy="1981200"/>
            <wp:effectExtent l="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5"/>
                    <pic:cNvPicPr>
                      <a:picLocks noChangeAspect="1"/>
                    </pic:cNvPicPr>
                  </pic:nvPicPr>
                  <pic:blipFill>
                    <a:blip r:embed="rId36"/>
                    <a:stretch>
                      <a:fillRect/>
                    </a:stretch>
                  </pic:blipFill>
                  <pic:spPr>
                    <a:xfrm>
                      <a:off x="0" y="0"/>
                      <a:ext cx="3962400" cy="198120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tl w:val="0"/>
        </w:rPr>
        <w:t>Here we will be using declared constructor to route to the HTML page which we have created earlier.</w:t>
      </w:r>
    </w:p>
    <w:p>
      <w:pPr>
        <w:shd w:val="clear" w:fill="FFFFFF"/>
        <w:spacing w:after="0" w:line="240" w:lineRule="auto"/>
        <w:rPr>
          <w:rFonts w:hint="default" w:ascii="Times New Roman" w:hAnsi="Times New Roman" w:cs="Times New Roman"/>
          <w:color w:val="333333"/>
        </w:rPr>
      </w:pPr>
    </w:p>
    <w:p>
      <w:pPr>
        <w:rPr>
          <w:rFonts w:hint="default" w:ascii="Times New Roman" w:hAnsi="Times New Roman" w:cs="Times New Roman"/>
        </w:rPr>
      </w:pPr>
      <w:r>
        <w:rPr>
          <w:rFonts w:hint="default" w:ascii="Times New Roman" w:hAnsi="Times New Roman" w:cs="Times New Roman"/>
          <w:rtl w:val="0"/>
        </w:rPr>
        <w:t>In the above example, ‘/’ URL is bound with home.html function. Hence, when the home page of the web server is opened in browser, the html page will be rendered. Whenever you enter the values from the html page the values can be retrieved using POST Method.</w:t>
      </w:r>
    </w:p>
    <w:p>
      <w:pPr>
        <w:rPr>
          <w:rFonts w:hint="default" w:ascii="Times New Roman" w:hAnsi="Times New Roman" w:cs="Times New Roman"/>
        </w:rPr>
      </w:pPr>
      <w:r>
        <w:rPr>
          <w:rFonts w:hint="default" w:ascii="Times New Roman" w:hAnsi="Times New Roman" w:cs="Times New Roman"/>
          <w:rtl w:val="0"/>
        </w:rPr>
        <w:t>Retrieves the value from UI:</w:t>
      </w:r>
    </w:p>
    <w:p>
      <w:r>
        <w:drawing>
          <wp:inline distT="0" distB="0" distL="114300" distR="114300">
            <wp:extent cx="6050280" cy="1158240"/>
            <wp:effectExtent l="0" t="0" r="7620" b="3810"/>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37"/>
                    <a:stretch>
                      <a:fillRect/>
                    </a:stretch>
                  </pic:blipFill>
                  <pic:spPr>
                    <a:xfrm>
                      <a:off x="0" y="0"/>
                      <a:ext cx="6050280" cy="1158240"/>
                    </a:xfrm>
                    <a:prstGeom prst="rect">
                      <a:avLst/>
                    </a:prstGeom>
                    <a:noFill/>
                    <a:ln>
                      <a:noFill/>
                    </a:ln>
                  </pic:spPr>
                </pic:pic>
              </a:graphicData>
            </a:graphic>
          </wp:inline>
        </w:drawing>
      </w:r>
    </w:p>
    <w:p>
      <w:pPr>
        <w:rPr>
          <w:rFonts w:hint="default" w:ascii="Times New Roman" w:hAnsi="Times New Roman" w:cs="Times New Roman"/>
          <w:rtl w:val="0"/>
        </w:rPr>
      </w:pPr>
      <w:r>
        <w:rPr>
          <w:rFonts w:hint="default" w:ascii="Times New Roman" w:hAnsi="Times New Roman" w:cs="Times New Roman"/>
          <w:rtl w:val="0"/>
        </w:rPr>
        <w:t>Here we are routing our app to predict() function. This function retrieves all the values from the HTML page using Post request. That is stored in an array. This array is passed to the model.predict() function. This function returns the prediction. And this prediction value will rendered to the text that we have mentioned in the submit.html page earlier.</w:t>
      </w:r>
    </w:p>
    <w:p>
      <w:pPr>
        <w:spacing w:line="240" w:lineRule="auto"/>
        <w:rPr>
          <w:rFonts w:hint="default" w:ascii="Times New Roman" w:hAnsi="Times New Roman" w:cs="Times New Roman"/>
          <w:rtl w:val="0"/>
        </w:rPr>
      </w:pPr>
    </w:p>
    <w:p>
      <w:pPr>
        <w:rPr>
          <w:rFonts w:hint="default" w:ascii="Times New Roman" w:hAnsi="Times New Roman" w:cs="Times New Roman"/>
        </w:rPr>
      </w:pPr>
      <w:r>
        <w:rPr>
          <w:rFonts w:hint="default" w:ascii="Times New Roman" w:hAnsi="Times New Roman" w:cs="Times New Roman"/>
          <w:rtl w:val="0"/>
        </w:rPr>
        <w:t>Main Function:</w:t>
      </w:r>
    </w:p>
    <w:p>
      <w:r>
        <w:drawing>
          <wp:inline distT="0" distB="0" distL="114300" distR="114300">
            <wp:extent cx="2152650" cy="590550"/>
            <wp:effectExtent l="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6"/>
                    <pic:cNvPicPr>
                      <a:picLocks noChangeAspect="1"/>
                    </pic:cNvPicPr>
                  </pic:nvPicPr>
                  <pic:blipFill>
                    <a:blip r:embed="rId38"/>
                    <a:stretch>
                      <a:fillRect/>
                    </a:stretch>
                  </pic:blipFill>
                  <pic:spPr>
                    <a:xfrm>
                      <a:off x="0" y="0"/>
                      <a:ext cx="2152650" cy="590550"/>
                    </a:xfrm>
                    <a:prstGeom prst="rect">
                      <a:avLst/>
                    </a:prstGeom>
                    <a:noFill/>
                    <a:ln>
                      <a:noFill/>
                    </a:ln>
                  </pic:spPr>
                </pic:pic>
              </a:graphicData>
            </a:graphic>
          </wp:inline>
        </w:drawing>
      </w:r>
    </w:p>
    <w:p/>
    <w:p>
      <w:pPr>
        <w:rPr>
          <w:b/>
        </w:rPr>
      </w:pPr>
      <w:r>
        <w:rPr>
          <w:b/>
          <w:rtl w:val="0"/>
        </w:rPr>
        <w:t>Activity 3: Run the application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after="160" w:line="240" w:lineRule="auto"/>
        <w:rPr>
          <w:rFonts w:hint="default" w:ascii="Times New Roman" w:hAnsi="Times New Roman" w:cs="Times New Roman"/>
          <w:color w:val="000000"/>
          <w:rtl w:val="0"/>
          <w:lang w:val="en-IN"/>
        </w:rPr>
      </w:pPr>
      <w:r>
        <w:rPr>
          <w:rFonts w:hint="default" w:ascii="Times New Roman" w:hAnsi="Times New Roman" w:cs="Times New Roman"/>
          <w:color w:val="000000"/>
          <w:rtl w:val="0"/>
        </w:rPr>
        <w:t xml:space="preserve">Open </w:t>
      </w:r>
      <w:r>
        <w:rPr>
          <w:rFonts w:hint="default" w:ascii="Times New Roman" w:hAnsi="Times New Roman" w:cs="Times New Roman"/>
          <w:color w:val="000000"/>
          <w:rtl w:val="0"/>
          <w:lang w:val="en-IN"/>
        </w:rPr>
        <w:t>Visual studio code and Import all the project folders.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after="160" w:line="240" w:lineRule="auto"/>
        <w:rPr>
          <w:rFonts w:hint="default" w:ascii="Times New Roman" w:hAnsi="Times New Roman" w:cs="Times New Roman"/>
          <w:color w:val="000000"/>
          <w:rtl w:val="0"/>
          <w:lang w:val="en-IN"/>
        </w:rPr>
      </w:pPr>
    </w:p>
    <w:p>
      <w:pPr>
        <w:rPr>
          <w:rFonts w:hint="default"/>
          <w:lang w:val="en-IN"/>
        </w:rPr>
      </w:pPr>
      <w:r>
        <w:rPr>
          <w:rFonts w:hint="default"/>
          <w:lang w:val="en-IN"/>
        </w:rPr>
        <w:t>When you run the app.py file and click on the server url in terminal, you will redirected to home page. The home page will looks like:</w:t>
      </w:r>
    </w:p>
    <w:p>
      <w:pPr>
        <w:rPr>
          <w:rFonts w:hint="default"/>
          <w:lang w:val="en-IN"/>
        </w:rPr>
      </w:pPr>
    </w:p>
    <w:p>
      <w:r>
        <w:drawing>
          <wp:inline distT="0" distB="0" distL="114300" distR="114300">
            <wp:extent cx="6050280" cy="2772410"/>
            <wp:effectExtent l="0" t="0" r="7620" b="8890"/>
            <wp:docPr id="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7"/>
                    <pic:cNvPicPr>
                      <a:picLocks noChangeAspect="1"/>
                    </pic:cNvPicPr>
                  </pic:nvPicPr>
                  <pic:blipFill>
                    <a:blip r:embed="rId39"/>
                    <a:stretch>
                      <a:fillRect/>
                    </a:stretch>
                  </pic:blipFill>
                  <pic:spPr>
                    <a:xfrm>
                      <a:off x="0" y="0"/>
                      <a:ext cx="6050280" cy="2772410"/>
                    </a:xfrm>
                    <a:prstGeom prst="rect">
                      <a:avLst/>
                    </a:prstGeom>
                    <a:noFill/>
                    <a:ln>
                      <a:noFill/>
                    </a:ln>
                  </pic:spPr>
                </pic:pic>
              </a:graphicData>
            </a:graphic>
          </wp:inline>
        </w:drawing>
      </w:r>
    </w:p>
    <w:p/>
    <w:p/>
    <w:p/>
    <w:p>
      <w:pPr>
        <w:rPr>
          <w:rFonts w:hint="default"/>
          <w:lang w:val="en-IN"/>
        </w:rPr>
      </w:pPr>
      <w:r>
        <w:rPr>
          <w:rFonts w:hint="default"/>
          <w:lang w:val="en-IN"/>
        </w:rPr>
        <w:t>If you click on About option, you will redirected to about.html page and it looks like:</w:t>
      </w:r>
    </w:p>
    <w:p>
      <w:pPr>
        <w:rPr>
          <w:rFonts w:hint="default"/>
          <w:lang w:val="en-IN"/>
        </w:rPr>
      </w:pPr>
    </w:p>
    <w:p>
      <w:r>
        <w:drawing>
          <wp:inline distT="0" distB="0" distL="114300" distR="114300">
            <wp:extent cx="6054090" cy="2752090"/>
            <wp:effectExtent l="0" t="0" r="3810" b="1016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8"/>
                    <pic:cNvPicPr>
                      <a:picLocks noChangeAspect="1"/>
                    </pic:cNvPicPr>
                  </pic:nvPicPr>
                  <pic:blipFill>
                    <a:blip r:embed="rId40"/>
                    <a:stretch>
                      <a:fillRect/>
                    </a:stretch>
                  </pic:blipFill>
                  <pic:spPr>
                    <a:xfrm>
                      <a:off x="0" y="0"/>
                      <a:ext cx="6054090" cy="2752090"/>
                    </a:xfrm>
                    <a:prstGeom prst="rect">
                      <a:avLst/>
                    </a:prstGeom>
                    <a:noFill/>
                    <a:ln>
                      <a:noFill/>
                    </a:ln>
                  </pic:spPr>
                </pic:pic>
              </a:graphicData>
            </a:graphic>
          </wp:inline>
        </w:drawing>
      </w:r>
    </w:p>
    <w:p>
      <w:pPr>
        <w:rPr>
          <w:rFonts w:hint="default"/>
          <w:lang w:val="en-IN"/>
        </w:rPr>
      </w:pPr>
    </w:p>
    <w:p>
      <w:pPr>
        <w:rPr>
          <w:rFonts w:hint="default"/>
          <w:lang w:val="en-IN"/>
        </w:rPr>
      </w:pPr>
      <w:r>
        <w:rPr>
          <w:rFonts w:hint="default"/>
          <w:lang w:val="en-IN"/>
        </w:rPr>
        <w:t>Then click on FindTheDonor option from top left corner, you will redirected to findthedonor.html page. Enter the factors and click on predict button, the output looks like:</w:t>
      </w:r>
    </w:p>
    <w:p>
      <w:pPr>
        <w:rPr>
          <w:rFonts w:hint="default"/>
          <w:lang w:val="en-IN"/>
        </w:rPr>
      </w:pPr>
    </w:p>
    <w:p>
      <w:r>
        <w:drawing>
          <wp:inline distT="0" distB="0" distL="114300" distR="114300">
            <wp:extent cx="6050280" cy="2608580"/>
            <wp:effectExtent l="0" t="0" r="7620" b="1270"/>
            <wp:docPr id="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9"/>
                    <pic:cNvPicPr>
                      <a:picLocks noChangeAspect="1"/>
                    </pic:cNvPicPr>
                  </pic:nvPicPr>
                  <pic:blipFill>
                    <a:blip r:embed="rId41"/>
                    <a:stretch>
                      <a:fillRect/>
                    </a:stretch>
                  </pic:blipFill>
                  <pic:spPr>
                    <a:xfrm>
                      <a:off x="0" y="0"/>
                      <a:ext cx="6050280" cy="2608580"/>
                    </a:xfrm>
                    <a:prstGeom prst="rect">
                      <a:avLst/>
                    </a:prstGeom>
                    <a:noFill/>
                    <a:ln>
                      <a:noFill/>
                    </a:ln>
                  </pic:spPr>
                </pic:pic>
              </a:graphicData>
            </a:graphic>
          </wp:inline>
        </w:drawing>
      </w:r>
    </w:p>
    <w:p/>
    <w:p>
      <w:pPr>
        <w:spacing w:line="360" w:lineRule="auto"/>
        <w:rPr>
          <w:rFonts w:hint="default" w:ascii="Times New Roman" w:hAnsi="Times New Roman" w:cs="Times New Roman"/>
          <w:b/>
          <w:bCs/>
          <w:sz w:val="32"/>
          <w:szCs w:val="32"/>
          <w:lang w:val="en-IN"/>
        </w:rPr>
      </w:pPr>
    </w:p>
    <w:p>
      <w:pPr>
        <w:spacing w:line="360" w:lineRule="auto"/>
        <w:rPr>
          <w:rFonts w:hint="default" w:ascii="Times New Roman" w:hAnsi="Times New Roman" w:cs="Times New Roman"/>
          <w:b/>
          <w:bCs/>
          <w:sz w:val="32"/>
          <w:szCs w:val="32"/>
          <w:lang w:val="en-IN"/>
        </w:rPr>
      </w:pPr>
    </w:p>
    <w:p>
      <w:pPr>
        <w:spacing w:line="360" w:lineRule="auto"/>
        <w:rPr>
          <w:rFonts w:hint="default" w:ascii="Times New Roman" w:hAnsi="Times New Roman" w:cs="Times New Roman"/>
          <w:b/>
          <w:bCs/>
          <w:sz w:val="32"/>
          <w:szCs w:val="32"/>
          <w:lang w:val="en-IN"/>
        </w:rPr>
      </w:pPr>
    </w:p>
    <w:p>
      <w:pPr>
        <w:spacing w:line="360" w:lineRule="auto"/>
        <w:rPr>
          <w:rFonts w:hint="default" w:ascii="Times New Roman" w:hAnsi="Times New Roman" w:cs="Times New Roman"/>
          <w:b/>
          <w:bCs/>
          <w:sz w:val="32"/>
          <w:szCs w:val="32"/>
          <w:lang w:val="en-IN"/>
        </w:rPr>
      </w:pPr>
      <w:bookmarkStart w:id="2" w:name="_GoBack"/>
      <w:bookmarkEnd w:id="2"/>
      <w:r>
        <w:rPr>
          <w:rFonts w:hint="default" w:ascii="Times New Roman" w:hAnsi="Times New Roman" w:cs="Times New Roman"/>
          <w:b/>
          <w:bCs/>
          <w:sz w:val="32"/>
          <w:szCs w:val="32"/>
          <w:lang w:val="en-IN"/>
        </w:rPr>
        <w:t>Conclusion:</w:t>
      </w:r>
    </w:p>
    <w:p>
      <w:pPr>
        <w:bidi w:val="0"/>
        <w:rPr>
          <w:rFonts w:hint="default" w:ascii="Times New Roman" w:hAnsi="Times New Roman" w:cs="Times New Roman"/>
          <w:color w:val="auto"/>
        </w:rPr>
      </w:pPr>
      <w:r>
        <w:rPr>
          <w:rFonts w:hint="default" w:ascii="Times New Roman" w:hAnsi="Times New Roman" w:cs="Times New Roman"/>
          <w:color w:val="auto"/>
        </w:rPr>
        <w:t>This machine learning project aims to develop a predictive model that can assist blood banks and organizations in identifying potential blood donors. By accurately predicting blood donation behavior, the model can support targeted campaigns, optimize resource allocation, and contribute to more effective blood supply management.</w:t>
      </w:r>
    </w:p>
    <w:p>
      <w:pPr>
        <w:bidi w:val="0"/>
        <w:rPr>
          <w:rFonts w:hint="default"/>
          <w:color w:val="auto"/>
          <w:lang w:val="en-IN"/>
        </w:rPr>
      </w:pPr>
      <w:r>
        <w:rPr>
          <w:rFonts w:hint="default" w:ascii="Times New Roman" w:hAnsi="Times New Roman" w:cs="Times New Roman"/>
          <w:color w:val="auto"/>
        </w:rPr>
        <w:t>The above description outlines a general approach to a blood donation ML project. The specific implementation and details may vary based on the available dataset, project scope, and requirements.</w:t>
      </w:r>
    </w:p>
    <w:sectPr>
      <w:pgSz w:w="11906" w:h="16838"/>
      <w:pgMar w:top="1170" w:right="930" w:bottom="735"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14" w:lineRule="auto"/>
      <w:ind w:left="0" w:right="0" w:firstLine="0"/>
      <w:jc w:val="left"/>
      <w:rPr>
        <w:rFonts w:ascii="Calibri" w:hAnsi="Calibri" w:eastAsia="Calibri" w:cs="Calibri"/>
        <w:b w:val="0"/>
        <w:i w:val="0"/>
        <w:smallCaps w:val="0"/>
        <w:strike w:val="0"/>
        <w:color w:val="000000"/>
        <w:sz w:val="20"/>
        <w:szCs w:val="20"/>
        <w:u w:val="none"/>
        <w:shd w:val="clear" w:fill="auto"/>
        <w:vertAlign w:val="baseline"/>
      </w:rPr>
    </w:pPr>
    <w:r>
      <mc:AlternateContent>
        <mc:Choice Requires="wps">
          <w:drawing>
            <wp:anchor distT="0" distB="0" distL="114300" distR="114300" simplePos="0" relativeHeight="251659264" behindDoc="1" locked="0" layoutInCell="1" allowOverlap="1">
              <wp:simplePos x="0" y="0"/>
              <wp:positionH relativeFrom="column">
                <wp:posOffset>3352800</wp:posOffset>
              </wp:positionH>
              <wp:positionV relativeFrom="paragraph">
                <wp:posOffset>9271000</wp:posOffset>
              </wp:positionV>
              <wp:extent cx="156845" cy="175260"/>
              <wp:effectExtent l="0" t="0" r="14605" b="15240"/>
              <wp:wrapNone/>
              <wp:docPr id="2" name="Freeform 2"/>
              <wp:cNvGraphicFramePr/>
              <a:graphic xmlns:a="http://schemas.openxmlformats.org/drawingml/2006/main">
                <a:graphicData uri="http://schemas.microsoft.com/office/word/2010/wordprocessingShape">
                  <wps:wsp>
                    <wps:cNvSpPr/>
                    <wps:spPr>
                      <a:xfrm>
                        <a:off x="5843840" y="3697133"/>
                        <a:ext cx="147320" cy="165735"/>
                      </a:xfrm>
                      <a:custGeom>
                        <a:avLst/>
                        <a:gdLst/>
                        <a:ahLst/>
                        <a:cxnLst/>
                        <a:rect l="l" t="t" r="r" b="b"/>
                        <a:pathLst>
                          <a:path w="147320" h="165735" extrusionOk="0">
                            <a:moveTo>
                              <a:pt x="0" y="0"/>
                            </a:moveTo>
                            <a:lnTo>
                              <a:pt x="0" y="165735"/>
                            </a:lnTo>
                            <a:lnTo>
                              <a:pt x="147320" y="165735"/>
                            </a:lnTo>
                            <a:lnTo>
                              <a:pt x="147320" y="0"/>
                            </a:lnTo>
                            <a:close/>
                          </a:path>
                        </a:pathLst>
                      </a:custGeom>
                      <a:solidFill>
                        <a:srgbClr val="FFFFFF"/>
                      </a:solidFill>
                      <a:ln>
                        <a:noFill/>
                      </a:ln>
                    </wps:spPr>
                    <wps:txbx>
                      <w:txbxContent>
                        <w:p>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1</w:t>
                          </w: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264pt;margin-top:730pt;height:13.8pt;width:12.35pt;z-index:-251657216;mso-width-relative:page;mso-height-relative:page;" fillcolor="#FFFFFF" filled="t" stroked="f" coordsize="147320,165735" o:gfxdata="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lS&#10;DOPYAAAADQEAAA8AAAAAAAAAAQAgAAAAIgAAAGRycy9kb3ducmV2LnhtbFBLAQIUABQAAAAIAIdO&#10;4kAupxe5XAIAACkFAAAOAAAAAAAAAAEAIAAAACcBAABkcnMvZTJvRG9jLnhtbFBLBQYAAAAABgAG&#10;AFkBAAD1BQAAAAA=&#10;" path="m0,0l0,165735,147320,165735,147320,0xe">
              <v:path textboxrect="0,0,147320,165735"/>
              <v:fill on="t" focussize="0,0"/>
              <v:stroke on="f"/>
              <v:imagedata o:title=""/>
              <o:lock v:ext="edit" aspectratio="f"/>
              <v:textbox inset="7pt,3pt,7pt,3pt">
                <w:txbxContent>
                  <w:p>
                    <w:pPr>
                      <w:spacing w:before="0" w:after="0" w:line="245" w:lineRule="auto"/>
                      <w:ind w:left="60" w:right="0" w:firstLine="60"/>
                      <w:jc w:val="left"/>
                    </w:pPr>
                    <w:r>
                      <w:rPr>
                        <w:rFonts w:ascii="Calibri" w:hAnsi="Calibri" w:eastAsia="Calibri" w:cs="Calibri"/>
                        <w:b w:val="0"/>
                        <w:i w:val="0"/>
                        <w:smallCaps w:val="0"/>
                        <w:strike w:val="0"/>
                        <w:color w:val="000000"/>
                        <w:sz w:val="22"/>
                        <w:vertAlign w:val="baseline"/>
                      </w:rPr>
                      <w:t xml:space="preserve"> PAGE 1</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2">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3">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5">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6">
    <w:nsid w:val="03D62ECE"/>
    <w:multiLevelType w:val="multilevel"/>
    <w:tmpl w:val="03D62ECE"/>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7">
    <w:nsid w:val="2460284C"/>
    <w:multiLevelType w:val="multilevel"/>
    <w:tmpl w:val="2460284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9">
    <w:nsid w:val="2A8F537B"/>
    <w:multiLevelType w:val="multilevel"/>
    <w:tmpl w:val="2A8F537B"/>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0">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o"/>
      <w:lvlJc w:val="left"/>
      <w:pPr>
        <w:ind w:left="3600" w:hanging="360"/>
      </w:pPr>
      <w:rPr>
        <w:rFonts w:ascii="Courier New" w:hAnsi="Courier New" w:eastAsia="Courier New" w:cs="Courier New"/>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o"/>
      <w:lvlJc w:val="left"/>
      <w:pPr>
        <w:ind w:left="5760" w:hanging="360"/>
      </w:pPr>
      <w:rPr>
        <w:rFonts w:ascii="Courier New" w:hAnsi="Courier New" w:eastAsia="Courier New" w:cs="Courier New"/>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abstractNum w:abstractNumId="11">
    <w:nsid w:val="72183CF9"/>
    <w:multiLevelType w:val="multilevel"/>
    <w:tmpl w:val="72183CF9"/>
    <w:lvl w:ilvl="0" w:tentative="0">
      <w:start w:val="1"/>
      <w:numFmt w:val="bullet"/>
      <w:lvlText w:val="●"/>
      <w:lvlJc w:val="left"/>
      <w:pPr>
        <w:ind w:left="720" w:hanging="360"/>
      </w:pPr>
      <w:rPr>
        <w:rFonts w:ascii="Noto Sans Symbols" w:hAnsi="Noto Sans Symbols" w:eastAsia="Noto Sans Symbols" w:cs="Noto Sans Symbols"/>
        <w:sz w:val="20"/>
        <w:szCs w:val="20"/>
      </w:rPr>
    </w:lvl>
    <w:lvl w:ilvl="1" w:tentative="0">
      <w:start w:val="1"/>
      <w:numFmt w:val="bullet"/>
      <w:lvlText w:val="o"/>
      <w:lvlJc w:val="left"/>
      <w:pPr>
        <w:ind w:left="1440" w:hanging="360"/>
      </w:pPr>
      <w:rPr>
        <w:rFonts w:ascii="Courier New" w:hAnsi="Courier New" w:eastAsia="Courier New" w:cs="Courier New"/>
        <w:sz w:val="20"/>
        <w:szCs w:val="20"/>
      </w:rPr>
    </w:lvl>
    <w:lvl w:ilvl="2" w:tentative="0">
      <w:start w:val="1"/>
      <w:numFmt w:val="bullet"/>
      <w:lvlText w:val="▪"/>
      <w:lvlJc w:val="left"/>
      <w:pPr>
        <w:ind w:left="2160" w:hanging="360"/>
      </w:pPr>
      <w:rPr>
        <w:rFonts w:ascii="Noto Sans Symbols" w:hAnsi="Noto Sans Symbols" w:eastAsia="Noto Sans Symbols" w:cs="Noto Sans Symbols"/>
        <w:sz w:val="20"/>
        <w:szCs w:val="20"/>
      </w:rPr>
    </w:lvl>
    <w:lvl w:ilvl="3" w:tentative="0">
      <w:start w:val="1"/>
      <w:numFmt w:val="bullet"/>
      <w:lvlText w:val="▪"/>
      <w:lvlJc w:val="left"/>
      <w:pPr>
        <w:ind w:left="2880" w:hanging="360"/>
      </w:pPr>
      <w:rPr>
        <w:rFonts w:ascii="Noto Sans Symbols" w:hAnsi="Noto Sans Symbols" w:eastAsia="Noto Sans Symbols" w:cs="Noto Sans Symbols"/>
        <w:sz w:val="20"/>
        <w:szCs w:val="20"/>
      </w:rPr>
    </w:lvl>
    <w:lvl w:ilvl="4" w:tentative="0">
      <w:start w:val="1"/>
      <w:numFmt w:val="bullet"/>
      <w:lvlText w:val="▪"/>
      <w:lvlJc w:val="left"/>
      <w:pPr>
        <w:ind w:left="3600" w:hanging="360"/>
      </w:pPr>
      <w:rPr>
        <w:rFonts w:ascii="Noto Sans Symbols" w:hAnsi="Noto Sans Symbols" w:eastAsia="Noto Sans Symbols" w:cs="Noto Sans Symbols"/>
        <w:sz w:val="20"/>
        <w:szCs w:val="20"/>
      </w:rPr>
    </w:lvl>
    <w:lvl w:ilvl="5" w:tentative="0">
      <w:start w:val="1"/>
      <w:numFmt w:val="bullet"/>
      <w:lvlText w:val="▪"/>
      <w:lvlJc w:val="left"/>
      <w:pPr>
        <w:ind w:left="4320" w:hanging="360"/>
      </w:pPr>
      <w:rPr>
        <w:rFonts w:ascii="Noto Sans Symbols" w:hAnsi="Noto Sans Symbols" w:eastAsia="Noto Sans Symbols" w:cs="Noto Sans Symbols"/>
        <w:sz w:val="20"/>
        <w:szCs w:val="20"/>
      </w:rPr>
    </w:lvl>
    <w:lvl w:ilvl="6" w:tentative="0">
      <w:start w:val="1"/>
      <w:numFmt w:val="bullet"/>
      <w:lvlText w:val="▪"/>
      <w:lvlJc w:val="left"/>
      <w:pPr>
        <w:ind w:left="5040" w:hanging="360"/>
      </w:pPr>
      <w:rPr>
        <w:rFonts w:ascii="Noto Sans Symbols" w:hAnsi="Noto Sans Symbols" w:eastAsia="Noto Sans Symbols" w:cs="Noto Sans Symbols"/>
        <w:sz w:val="20"/>
        <w:szCs w:val="20"/>
      </w:rPr>
    </w:lvl>
    <w:lvl w:ilvl="7" w:tentative="0">
      <w:start w:val="1"/>
      <w:numFmt w:val="bullet"/>
      <w:lvlText w:val="▪"/>
      <w:lvlJc w:val="left"/>
      <w:pPr>
        <w:ind w:left="5760" w:hanging="360"/>
      </w:pPr>
      <w:rPr>
        <w:rFonts w:ascii="Noto Sans Symbols" w:hAnsi="Noto Sans Symbols" w:eastAsia="Noto Sans Symbols" w:cs="Noto Sans Symbols"/>
        <w:sz w:val="20"/>
        <w:szCs w:val="20"/>
      </w:rPr>
    </w:lvl>
    <w:lvl w:ilvl="8" w:tentative="0">
      <w:start w:val="1"/>
      <w:numFmt w:val="bullet"/>
      <w:lvlText w:val="▪"/>
      <w:lvlJc w:val="left"/>
      <w:pPr>
        <w:ind w:left="6480" w:hanging="360"/>
      </w:pPr>
      <w:rPr>
        <w:rFonts w:ascii="Noto Sans Symbols" w:hAnsi="Noto Sans Symbols" w:eastAsia="Noto Sans Symbols" w:cs="Noto Sans Symbols"/>
        <w:sz w:val="20"/>
        <w:szCs w:val="20"/>
      </w:rPr>
    </w:lvl>
  </w:abstractNum>
  <w:num w:numId="1">
    <w:abstractNumId w:val="4"/>
  </w:num>
  <w:num w:numId="2">
    <w:abstractNumId w:val="3"/>
  </w:num>
  <w:num w:numId="3">
    <w:abstractNumId w:val="10"/>
  </w:num>
  <w:num w:numId="4">
    <w:abstractNumId w:val="2"/>
  </w:num>
  <w:num w:numId="5">
    <w:abstractNumId w:val="1"/>
  </w:num>
  <w:num w:numId="6">
    <w:abstractNumId w:val="6"/>
  </w:num>
  <w:num w:numId="7">
    <w:abstractNumId w:val="8"/>
  </w:num>
  <w:num w:numId="8">
    <w:abstractNumId w:val="11"/>
  </w:num>
  <w:num w:numId="9">
    <w:abstractNumId w:val="5"/>
  </w:num>
  <w:num w:numId="10">
    <w:abstractNumId w:val="7"/>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01766ED"/>
    <w:rsid w:val="00247BDE"/>
    <w:rsid w:val="004A31A3"/>
    <w:rsid w:val="00663325"/>
    <w:rsid w:val="00773916"/>
    <w:rsid w:val="01827CF2"/>
    <w:rsid w:val="029A3B71"/>
    <w:rsid w:val="02F96090"/>
    <w:rsid w:val="03B25E69"/>
    <w:rsid w:val="042D4CF7"/>
    <w:rsid w:val="04873F2E"/>
    <w:rsid w:val="04C918E2"/>
    <w:rsid w:val="055720A4"/>
    <w:rsid w:val="0587314F"/>
    <w:rsid w:val="058E7EB0"/>
    <w:rsid w:val="05924C0F"/>
    <w:rsid w:val="067A0428"/>
    <w:rsid w:val="06B07B82"/>
    <w:rsid w:val="06E15D5B"/>
    <w:rsid w:val="06F3181D"/>
    <w:rsid w:val="06F93FE6"/>
    <w:rsid w:val="07597330"/>
    <w:rsid w:val="075D3328"/>
    <w:rsid w:val="08286DC2"/>
    <w:rsid w:val="083E2F6B"/>
    <w:rsid w:val="08B01682"/>
    <w:rsid w:val="091A65C5"/>
    <w:rsid w:val="09296F84"/>
    <w:rsid w:val="097035F9"/>
    <w:rsid w:val="09763FA7"/>
    <w:rsid w:val="09B259BF"/>
    <w:rsid w:val="0A0D0E47"/>
    <w:rsid w:val="0A15050F"/>
    <w:rsid w:val="0A1A7B5B"/>
    <w:rsid w:val="0A3035BA"/>
    <w:rsid w:val="0A3E7718"/>
    <w:rsid w:val="0AC703EC"/>
    <w:rsid w:val="0B1A65E0"/>
    <w:rsid w:val="0B454EAD"/>
    <w:rsid w:val="0B547AD8"/>
    <w:rsid w:val="0B84338B"/>
    <w:rsid w:val="0BE4744A"/>
    <w:rsid w:val="0C376559"/>
    <w:rsid w:val="0C857C6D"/>
    <w:rsid w:val="0CAA0BCF"/>
    <w:rsid w:val="0CC021A1"/>
    <w:rsid w:val="0CF81014"/>
    <w:rsid w:val="0CFB58CF"/>
    <w:rsid w:val="0D2C56EC"/>
    <w:rsid w:val="0D441E2F"/>
    <w:rsid w:val="0D5448F5"/>
    <w:rsid w:val="0D814026"/>
    <w:rsid w:val="0DF026E6"/>
    <w:rsid w:val="0E130AE6"/>
    <w:rsid w:val="0E6D172D"/>
    <w:rsid w:val="0E6D45AA"/>
    <w:rsid w:val="0E937A10"/>
    <w:rsid w:val="0ECA684C"/>
    <w:rsid w:val="0ED85E12"/>
    <w:rsid w:val="0FD31CA3"/>
    <w:rsid w:val="0FE05657"/>
    <w:rsid w:val="101055F2"/>
    <w:rsid w:val="102E38C6"/>
    <w:rsid w:val="10437714"/>
    <w:rsid w:val="10645539"/>
    <w:rsid w:val="107A6B0B"/>
    <w:rsid w:val="108856CC"/>
    <w:rsid w:val="10BD632E"/>
    <w:rsid w:val="10FF5901"/>
    <w:rsid w:val="11647B5E"/>
    <w:rsid w:val="11A56BF9"/>
    <w:rsid w:val="11BE29DA"/>
    <w:rsid w:val="122F3A33"/>
    <w:rsid w:val="123D63F3"/>
    <w:rsid w:val="127736F8"/>
    <w:rsid w:val="129B38DF"/>
    <w:rsid w:val="12C4665E"/>
    <w:rsid w:val="139A3869"/>
    <w:rsid w:val="13BB75C8"/>
    <w:rsid w:val="13C077F6"/>
    <w:rsid w:val="13F6026F"/>
    <w:rsid w:val="13FD21A1"/>
    <w:rsid w:val="140337F8"/>
    <w:rsid w:val="143A0A8B"/>
    <w:rsid w:val="14BD4479"/>
    <w:rsid w:val="14D709D0"/>
    <w:rsid w:val="14EA0703"/>
    <w:rsid w:val="156F6E5A"/>
    <w:rsid w:val="15951F88"/>
    <w:rsid w:val="15B41FA8"/>
    <w:rsid w:val="16F43B2C"/>
    <w:rsid w:val="17173305"/>
    <w:rsid w:val="17571954"/>
    <w:rsid w:val="17A81710"/>
    <w:rsid w:val="17D13D30"/>
    <w:rsid w:val="17D25416"/>
    <w:rsid w:val="18240824"/>
    <w:rsid w:val="18487256"/>
    <w:rsid w:val="187C43BB"/>
    <w:rsid w:val="18BB414E"/>
    <w:rsid w:val="1A5255B1"/>
    <w:rsid w:val="1A805D4E"/>
    <w:rsid w:val="1B4C5BD5"/>
    <w:rsid w:val="1B6F3710"/>
    <w:rsid w:val="1BF347A8"/>
    <w:rsid w:val="1C197B20"/>
    <w:rsid w:val="1C811F12"/>
    <w:rsid w:val="1C8C6544"/>
    <w:rsid w:val="1C9234AF"/>
    <w:rsid w:val="1D063DAB"/>
    <w:rsid w:val="1D0D1198"/>
    <w:rsid w:val="1D6D0AE6"/>
    <w:rsid w:val="1DC061F8"/>
    <w:rsid w:val="1E210366"/>
    <w:rsid w:val="1E2A7DC2"/>
    <w:rsid w:val="1F435B57"/>
    <w:rsid w:val="1F6215C9"/>
    <w:rsid w:val="1FF00B97"/>
    <w:rsid w:val="200107FC"/>
    <w:rsid w:val="204729D7"/>
    <w:rsid w:val="20A8226A"/>
    <w:rsid w:val="211500C0"/>
    <w:rsid w:val="21294361"/>
    <w:rsid w:val="214F68AA"/>
    <w:rsid w:val="21564CC5"/>
    <w:rsid w:val="21951666"/>
    <w:rsid w:val="21A63C04"/>
    <w:rsid w:val="224030DA"/>
    <w:rsid w:val="237A3CFD"/>
    <w:rsid w:val="23907410"/>
    <w:rsid w:val="23A21A79"/>
    <w:rsid w:val="248D4C07"/>
    <w:rsid w:val="24A3442A"/>
    <w:rsid w:val="24AD7352"/>
    <w:rsid w:val="24C71835"/>
    <w:rsid w:val="25081C61"/>
    <w:rsid w:val="25361BBE"/>
    <w:rsid w:val="25845FD4"/>
    <w:rsid w:val="25AC5B1F"/>
    <w:rsid w:val="25CE54D7"/>
    <w:rsid w:val="25F458E7"/>
    <w:rsid w:val="264D0A80"/>
    <w:rsid w:val="26DC35DF"/>
    <w:rsid w:val="27277595"/>
    <w:rsid w:val="27620EEE"/>
    <w:rsid w:val="276A389B"/>
    <w:rsid w:val="278C1943"/>
    <w:rsid w:val="27962024"/>
    <w:rsid w:val="27B33019"/>
    <w:rsid w:val="27B8623F"/>
    <w:rsid w:val="27D56233"/>
    <w:rsid w:val="282E04AF"/>
    <w:rsid w:val="283A2A45"/>
    <w:rsid w:val="28585C96"/>
    <w:rsid w:val="28A41095"/>
    <w:rsid w:val="28FD0531"/>
    <w:rsid w:val="291A2B97"/>
    <w:rsid w:val="29EA6A0F"/>
    <w:rsid w:val="2A004862"/>
    <w:rsid w:val="2A351CF5"/>
    <w:rsid w:val="2A5906FD"/>
    <w:rsid w:val="2A946CEF"/>
    <w:rsid w:val="2AEB2BBC"/>
    <w:rsid w:val="2BA94429"/>
    <w:rsid w:val="2BFF6D51"/>
    <w:rsid w:val="2C1E07A6"/>
    <w:rsid w:val="2C4209CD"/>
    <w:rsid w:val="2C610E53"/>
    <w:rsid w:val="2C7A1F15"/>
    <w:rsid w:val="2C87095E"/>
    <w:rsid w:val="2C90590B"/>
    <w:rsid w:val="2CE47D2A"/>
    <w:rsid w:val="2CFF333E"/>
    <w:rsid w:val="2D7A3A3A"/>
    <w:rsid w:val="2D9A3A6B"/>
    <w:rsid w:val="2DF63BE3"/>
    <w:rsid w:val="2E3507E9"/>
    <w:rsid w:val="2E561F6B"/>
    <w:rsid w:val="2E6F2713"/>
    <w:rsid w:val="2F01691D"/>
    <w:rsid w:val="2FF73956"/>
    <w:rsid w:val="305B25FA"/>
    <w:rsid w:val="309C22F4"/>
    <w:rsid w:val="30BD578F"/>
    <w:rsid w:val="311431CB"/>
    <w:rsid w:val="312C245E"/>
    <w:rsid w:val="31A97CD4"/>
    <w:rsid w:val="32C1639E"/>
    <w:rsid w:val="32F613F1"/>
    <w:rsid w:val="32FF361A"/>
    <w:rsid w:val="331517B6"/>
    <w:rsid w:val="333B2ABD"/>
    <w:rsid w:val="34692BFE"/>
    <w:rsid w:val="349F0B4A"/>
    <w:rsid w:val="34E11517"/>
    <w:rsid w:val="34E83B47"/>
    <w:rsid w:val="34F8431E"/>
    <w:rsid w:val="34FC7877"/>
    <w:rsid w:val="353E341E"/>
    <w:rsid w:val="35F1149A"/>
    <w:rsid w:val="366F23BE"/>
    <w:rsid w:val="36702397"/>
    <w:rsid w:val="36ED3D7F"/>
    <w:rsid w:val="37184804"/>
    <w:rsid w:val="371C1DDA"/>
    <w:rsid w:val="38251694"/>
    <w:rsid w:val="384B3E9A"/>
    <w:rsid w:val="39961A95"/>
    <w:rsid w:val="39D17F47"/>
    <w:rsid w:val="39FD25CE"/>
    <w:rsid w:val="3A016B60"/>
    <w:rsid w:val="3A2C2375"/>
    <w:rsid w:val="3A306295"/>
    <w:rsid w:val="3A6A0CCC"/>
    <w:rsid w:val="3A7A23A9"/>
    <w:rsid w:val="3B2B7AD2"/>
    <w:rsid w:val="3B2D45F6"/>
    <w:rsid w:val="3B3F7EBC"/>
    <w:rsid w:val="3B47390A"/>
    <w:rsid w:val="3B4F2AE8"/>
    <w:rsid w:val="3B550BE8"/>
    <w:rsid w:val="3B714022"/>
    <w:rsid w:val="3BC62A80"/>
    <w:rsid w:val="3BC907C3"/>
    <w:rsid w:val="3BE3584C"/>
    <w:rsid w:val="3C5D08F0"/>
    <w:rsid w:val="3CE61B74"/>
    <w:rsid w:val="3D092ABE"/>
    <w:rsid w:val="3D516CC2"/>
    <w:rsid w:val="3D9A5AF7"/>
    <w:rsid w:val="3E6564A2"/>
    <w:rsid w:val="3ED33A4A"/>
    <w:rsid w:val="3EEC3429"/>
    <w:rsid w:val="3EF406E4"/>
    <w:rsid w:val="3F0E002A"/>
    <w:rsid w:val="3FAE3F57"/>
    <w:rsid w:val="3FCB5CD5"/>
    <w:rsid w:val="40704361"/>
    <w:rsid w:val="407523A4"/>
    <w:rsid w:val="40F63E08"/>
    <w:rsid w:val="415A7E88"/>
    <w:rsid w:val="417A6F22"/>
    <w:rsid w:val="41FE3669"/>
    <w:rsid w:val="42084E57"/>
    <w:rsid w:val="42B32777"/>
    <w:rsid w:val="42E1533E"/>
    <w:rsid w:val="43010842"/>
    <w:rsid w:val="431F7870"/>
    <w:rsid w:val="43650E4D"/>
    <w:rsid w:val="436A4639"/>
    <w:rsid w:val="437270F3"/>
    <w:rsid w:val="441501B4"/>
    <w:rsid w:val="44241CD7"/>
    <w:rsid w:val="44586B88"/>
    <w:rsid w:val="44D63A29"/>
    <w:rsid w:val="44D72BAB"/>
    <w:rsid w:val="44F52A14"/>
    <w:rsid w:val="45A2455E"/>
    <w:rsid w:val="45C00026"/>
    <w:rsid w:val="45CE3EB4"/>
    <w:rsid w:val="45ED6BED"/>
    <w:rsid w:val="461B6DA9"/>
    <w:rsid w:val="4684258B"/>
    <w:rsid w:val="46D92B01"/>
    <w:rsid w:val="471A45C8"/>
    <w:rsid w:val="47382E54"/>
    <w:rsid w:val="475861C1"/>
    <w:rsid w:val="47607442"/>
    <w:rsid w:val="479A7CF0"/>
    <w:rsid w:val="47A518C8"/>
    <w:rsid w:val="47B039D9"/>
    <w:rsid w:val="47DD69DA"/>
    <w:rsid w:val="48C12F4D"/>
    <w:rsid w:val="493558F1"/>
    <w:rsid w:val="49834D48"/>
    <w:rsid w:val="49B45E75"/>
    <w:rsid w:val="4A351969"/>
    <w:rsid w:val="4A6C4AFA"/>
    <w:rsid w:val="4A7B110A"/>
    <w:rsid w:val="4ADC7B2D"/>
    <w:rsid w:val="4B18698F"/>
    <w:rsid w:val="4B716B9C"/>
    <w:rsid w:val="4B93319E"/>
    <w:rsid w:val="4BB072A9"/>
    <w:rsid w:val="4BD91CCE"/>
    <w:rsid w:val="4BDD0960"/>
    <w:rsid w:val="4CCB417C"/>
    <w:rsid w:val="4CD314A1"/>
    <w:rsid w:val="4CEB6579"/>
    <w:rsid w:val="4D1D44CA"/>
    <w:rsid w:val="4D387556"/>
    <w:rsid w:val="4D4E4631"/>
    <w:rsid w:val="4D767F72"/>
    <w:rsid w:val="4DF7375A"/>
    <w:rsid w:val="4E1B3100"/>
    <w:rsid w:val="4E811683"/>
    <w:rsid w:val="4EA542FA"/>
    <w:rsid w:val="4EC61781"/>
    <w:rsid w:val="4EDE2869"/>
    <w:rsid w:val="4EFF70EA"/>
    <w:rsid w:val="4F2E0C11"/>
    <w:rsid w:val="4F4477C6"/>
    <w:rsid w:val="4F477F24"/>
    <w:rsid w:val="4F5A2306"/>
    <w:rsid w:val="4FBC41C1"/>
    <w:rsid w:val="4FEE7AF3"/>
    <w:rsid w:val="50036B16"/>
    <w:rsid w:val="501C1CF4"/>
    <w:rsid w:val="50455C2E"/>
    <w:rsid w:val="50AF2C33"/>
    <w:rsid w:val="50D4245B"/>
    <w:rsid w:val="50DE64AC"/>
    <w:rsid w:val="5106602C"/>
    <w:rsid w:val="515C781B"/>
    <w:rsid w:val="518A6B82"/>
    <w:rsid w:val="519A0805"/>
    <w:rsid w:val="51A63986"/>
    <w:rsid w:val="51B0045E"/>
    <w:rsid w:val="51EF6AE4"/>
    <w:rsid w:val="52AF02BB"/>
    <w:rsid w:val="52EA3B7F"/>
    <w:rsid w:val="53966D85"/>
    <w:rsid w:val="53F146EA"/>
    <w:rsid w:val="54214CFE"/>
    <w:rsid w:val="54316AAD"/>
    <w:rsid w:val="544144A6"/>
    <w:rsid w:val="545C3613"/>
    <w:rsid w:val="54935924"/>
    <w:rsid w:val="550C37A2"/>
    <w:rsid w:val="551E34D6"/>
    <w:rsid w:val="5520724E"/>
    <w:rsid w:val="554F19AD"/>
    <w:rsid w:val="55AF7697"/>
    <w:rsid w:val="562B40FC"/>
    <w:rsid w:val="566D64C3"/>
    <w:rsid w:val="56701E55"/>
    <w:rsid w:val="56A30136"/>
    <w:rsid w:val="56AA1AE8"/>
    <w:rsid w:val="56E202EF"/>
    <w:rsid w:val="56FD5E9D"/>
    <w:rsid w:val="578C5DB2"/>
    <w:rsid w:val="5801517A"/>
    <w:rsid w:val="58306118"/>
    <w:rsid w:val="586E0172"/>
    <w:rsid w:val="58792349"/>
    <w:rsid w:val="58917826"/>
    <w:rsid w:val="5954396A"/>
    <w:rsid w:val="599E4D33"/>
    <w:rsid w:val="59A321FB"/>
    <w:rsid w:val="5A18025B"/>
    <w:rsid w:val="5A315A59"/>
    <w:rsid w:val="5A3A0259"/>
    <w:rsid w:val="5A8C5871"/>
    <w:rsid w:val="5A961E52"/>
    <w:rsid w:val="5AC02939"/>
    <w:rsid w:val="5ACB4E16"/>
    <w:rsid w:val="5B2B4256"/>
    <w:rsid w:val="5B7E4CCE"/>
    <w:rsid w:val="5B8C1DBD"/>
    <w:rsid w:val="5BC7161E"/>
    <w:rsid w:val="5BFD51BD"/>
    <w:rsid w:val="5C1E5005"/>
    <w:rsid w:val="5C272C70"/>
    <w:rsid w:val="5C353A9E"/>
    <w:rsid w:val="5C404D21"/>
    <w:rsid w:val="5C4515F1"/>
    <w:rsid w:val="5C723888"/>
    <w:rsid w:val="5CC96E85"/>
    <w:rsid w:val="5CE6554F"/>
    <w:rsid w:val="5CF04E8E"/>
    <w:rsid w:val="5D1902C6"/>
    <w:rsid w:val="5D46181B"/>
    <w:rsid w:val="5DC26F2A"/>
    <w:rsid w:val="5E4B3FFB"/>
    <w:rsid w:val="5EE5100A"/>
    <w:rsid w:val="5F3B27EB"/>
    <w:rsid w:val="5F411581"/>
    <w:rsid w:val="5FDF2203"/>
    <w:rsid w:val="60130CD9"/>
    <w:rsid w:val="606F5FF6"/>
    <w:rsid w:val="60C63C94"/>
    <w:rsid w:val="61A24411"/>
    <w:rsid w:val="61AB60F1"/>
    <w:rsid w:val="61C0178A"/>
    <w:rsid w:val="62211956"/>
    <w:rsid w:val="6278143F"/>
    <w:rsid w:val="62C97DCC"/>
    <w:rsid w:val="62CA6A4B"/>
    <w:rsid w:val="62EA77BC"/>
    <w:rsid w:val="62F07FCC"/>
    <w:rsid w:val="63193BD8"/>
    <w:rsid w:val="632578BD"/>
    <w:rsid w:val="63EA77B1"/>
    <w:rsid w:val="64287BCA"/>
    <w:rsid w:val="647B184A"/>
    <w:rsid w:val="64CE2842"/>
    <w:rsid w:val="650D2C1F"/>
    <w:rsid w:val="657D1B52"/>
    <w:rsid w:val="65F06E06"/>
    <w:rsid w:val="65F551B6"/>
    <w:rsid w:val="661D5DA5"/>
    <w:rsid w:val="66682803"/>
    <w:rsid w:val="66842C46"/>
    <w:rsid w:val="66C63E61"/>
    <w:rsid w:val="66C832A1"/>
    <w:rsid w:val="67136123"/>
    <w:rsid w:val="67650AF0"/>
    <w:rsid w:val="6776035D"/>
    <w:rsid w:val="67ED1332"/>
    <w:rsid w:val="681837B0"/>
    <w:rsid w:val="685B666C"/>
    <w:rsid w:val="68BF2482"/>
    <w:rsid w:val="68BF5CF0"/>
    <w:rsid w:val="68E85E7D"/>
    <w:rsid w:val="68FC5484"/>
    <w:rsid w:val="696A6892"/>
    <w:rsid w:val="69AF244E"/>
    <w:rsid w:val="69FF2E94"/>
    <w:rsid w:val="6A154A4F"/>
    <w:rsid w:val="6A9B124A"/>
    <w:rsid w:val="6A9C6F1F"/>
    <w:rsid w:val="6BD56121"/>
    <w:rsid w:val="6C145E5A"/>
    <w:rsid w:val="6C302088"/>
    <w:rsid w:val="6C471E85"/>
    <w:rsid w:val="6C577A1B"/>
    <w:rsid w:val="6CA43E69"/>
    <w:rsid w:val="6CAD26D2"/>
    <w:rsid w:val="6CB26733"/>
    <w:rsid w:val="6D013069"/>
    <w:rsid w:val="6D24486A"/>
    <w:rsid w:val="6D3858EC"/>
    <w:rsid w:val="6D3A0D36"/>
    <w:rsid w:val="6D4274C8"/>
    <w:rsid w:val="6D61460C"/>
    <w:rsid w:val="6D866F37"/>
    <w:rsid w:val="6D8D6129"/>
    <w:rsid w:val="6DAC212E"/>
    <w:rsid w:val="6E0B27E0"/>
    <w:rsid w:val="6E1967BD"/>
    <w:rsid w:val="6E26547D"/>
    <w:rsid w:val="6E390B7C"/>
    <w:rsid w:val="6E7F16D1"/>
    <w:rsid w:val="6F0E7CBF"/>
    <w:rsid w:val="6F5266FB"/>
    <w:rsid w:val="6F5B6D86"/>
    <w:rsid w:val="6F6049BF"/>
    <w:rsid w:val="6F973F7E"/>
    <w:rsid w:val="6FEA072C"/>
    <w:rsid w:val="708579F8"/>
    <w:rsid w:val="709F0876"/>
    <w:rsid w:val="70AD7537"/>
    <w:rsid w:val="70B236A2"/>
    <w:rsid w:val="70E13CE2"/>
    <w:rsid w:val="713C6D66"/>
    <w:rsid w:val="71540DD1"/>
    <w:rsid w:val="715B31D5"/>
    <w:rsid w:val="727744F1"/>
    <w:rsid w:val="72A946A6"/>
    <w:rsid w:val="72AB5F51"/>
    <w:rsid w:val="72B73EB2"/>
    <w:rsid w:val="72E529EE"/>
    <w:rsid w:val="72E543FE"/>
    <w:rsid w:val="732C6966"/>
    <w:rsid w:val="73C42070"/>
    <w:rsid w:val="740A73CA"/>
    <w:rsid w:val="7444635F"/>
    <w:rsid w:val="745443C6"/>
    <w:rsid w:val="754B7577"/>
    <w:rsid w:val="75F52CE2"/>
    <w:rsid w:val="75FC3666"/>
    <w:rsid w:val="769C7B08"/>
    <w:rsid w:val="77196332"/>
    <w:rsid w:val="7738674E"/>
    <w:rsid w:val="776B75A3"/>
    <w:rsid w:val="7796030D"/>
    <w:rsid w:val="77DF546F"/>
    <w:rsid w:val="77E839E4"/>
    <w:rsid w:val="78395DAD"/>
    <w:rsid w:val="78FB5758"/>
    <w:rsid w:val="7906426E"/>
    <w:rsid w:val="79143413"/>
    <w:rsid w:val="79342270"/>
    <w:rsid w:val="796A2DB9"/>
    <w:rsid w:val="79D12015"/>
    <w:rsid w:val="79F71A7C"/>
    <w:rsid w:val="7A5A025C"/>
    <w:rsid w:val="7AAC7EE0"/>
    <w:rsid w:val="7AB23BF5"/>
    <w:rsid w:val="7B03673F"/>
    <w:rsid w:val="7B617B3F"/>
    <w:rsid w:val="7BB67AD7"/>
    <w:rsid w:val="7C395444"/>
    <w:rsid w:val="7C6F4493"/>
    <w:rsid w:val="7C8E016A"/>
    <w:rsid w:val="7D2D3A06"/>
    <w:rsid w:val="7D4A45B8"/>
    <w:rsid w:val="7D62434E"/>
    <w:rsid w:val="7DF551A9"/>
    <w:rsid w:val="7EAF0B77"/>
    <w:rsid w:val="7ED12B5C"/>
    <w:rsid w:val="7EEC6371"/>
    <w:rsid w:val="7F163EB8"/>
    <w:rsid w:val="7F9075B3"/>
    <w:rsid w:val="7F913AF3"/>
    <w:rsid w:val="7FA11CB0"/>
    <w:rsid w:val="7FD26F91"/>
    <w:rsid w:val="7FDD5BB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heme="minorHAnsi" w:hAnsiTheme="minorHAnsi" w:eastAsiaTheme="minorEastAsia" w:cstheme="minorBidi"/>
      <w:sz w:val="24"/>
      <w:szCs w:val="24"/>
      <w:lang w:val="en-GB"/>
    </w:rPr>
  </w:style>
  <w:style w:type="paragraph" w:styleId="2">
    <w:name w:val="heading 1"/>
    <w:basedOn w:val="1"/>
    <w:next w:val="1"/>
    <w:qFormat/>
    <w:uiPriority w:val="0"/>
    <w:pPr>
      <w:keepNext/>
      <w:keepLines/>
      <w:spacing w:before="240" w:after="0"/>
    </w:pPr>
    <w:rPr>
      <w:b/>
      <w:sz w:val="32"/>
      <w:szCs w:val="32"/>
    </w:rPr>
  </w:style>
  <w:style w:type="paragraph" w:styleId="3">
    <w:name w:val="heading 2"/>
    <w:basedOn w:val="1"/>
    <w:next w:val="1"/>
    <w:uiPriority w:val="0"/>
    <w:pPr>
      <w:keepNext/>
      <w:keepLines/>
      <w:spacing w:before="40" w:after="0"/>
    </w:pPr>
    <w:rPr>
      <w:b/>
      <w:sz w:val="26"/>
      <w:szCs w:val="2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uiPriority w:val="0"/>
    <w:pPr>
      <w:tabs>
        <w:tab w:val="center" w:pos="4153"/>
        <w:tab w:val="right" w:pos="8306"/>
      </w:tabs>
      <w:snapToGrid w:val="0"/>
      <w:jc w:val="left"/>
    </w:pPr>
    <w:rPr>
      <w:sz w:val="18"/>
      <w:szCs w:val="18"/>
    </w:rPr>
  </w:style>
  <w:style w:type="paragraph" w:styleId="11">
    <w:name w:val="header"/>
    <w:basedOn w:val="1"/>
    <w:uiPriority w:val="0"/>
    <w:pPr>
      <w:tabs>
        <w:tab w:val="center" w:pos="4153"/>
        <w:tab w:val="right" w:pos="8306"/>
      </w:tabs>
      <w:snapToGrid w:val="0"/>
    </w:pPr>
    <w:rPr>
      <w:sz w:val="18"/>
      <w:szCs w:val="18"/>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qFormat/>
    <w:uiPriority w:val="0"/>
    <w:pPr>
      <w:spacing w:after="0" w:line="240" w:lineRule="auto"/>
    </w:pPr>
    <w:rPr>
      <w:sz w:val="56"/>
      <w:szCs w:val="56"/>
    </w:rPr>
  </w:style>
  <w:style w:type="table" w:customStyle="1" w:styleId="15">
    <w:name w:val="Table Normal1"/>
    <w:qFormat/>
    <w:uiPriority w:val="0"/>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35</TotalTime>
  <ScaleCrop>false</ScaleCrop>
  <LinksUpToDate>false</LinksUpToDate>
  <Application>WPS Office_11.2.0.11537_F1E327BC-269C-435d-A152-05C5408002CA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2023-06-13T04:48:00Z</dcterms:created>
  <dc:creator>siva</dc:creator>
  <cp:lastModifiedBy>uday kumar</cp:lastModifiedBy>
  <dcterms:modified xsi:type="dcterms:W3CDTF">2023-06-28T20:26:11Z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5C01D69EF2CA42CFB0DC5E3BA175751C</vt:lpwstr>
  </property>
</Properties>
</file>